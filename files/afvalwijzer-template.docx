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raster"/>
        <w:tblpPr w:leftFromText="142" w:rightFromText="142" w:vertAnchor="page" w:tblpY="3857"/>
        <w:tblOverlap w:val="never"/>
        <w:tblW w:w="72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258"/>
      </w:tblGrid>
      <w:tr w:rsidR="000E0C76" w14:paraId="016F6AF5" w14:textId="77777777">
        <w:trPr>
          <w:trHeight w:hRule="exact" w:val="2722"/>
        </w:trPr>
        <w:tc>
          <w:tcPr>
            <w:tcW w:w="7258" w:type="dxa"/>
          </w:tcPr>
          <w:sdt>
            <w:sdtPr>
              <w:alias w:val="Titel"/>
              <w:tag w:val=""/>
              <w:id w:val="-298003193"/>
              <w:placeholder>
                <w:docPart w:val="93B5A8C633DD478FAF53439635F299F2"/>
              </w:placeholder>
              <w:dataBinding w:prefixMappings="xmlns:ns0='http://purl.org/dc/elements/1.1/' xmlns:ns1='http://schemas.openxmlformats.org/package/2006/metadata/core-properties' " w:xpath="/ns1:coreProperties[1]/ns0:title[1]" w:storeItemID="{6C3C8BC8-F283-45AE-878A-BAB7291924A1}"/>
              <w:text/>
            </w:sdtPr>
            <w:sdtEndPr/>
            <w:sdtContent>
              <w:p w14:paraId="35122ADC" w14:textId="5D90AF39" w:rsidR="000E0C76" w:rsidRDefault="005F029E">
                <w:pPr>
                  <w:pStyle w:val="DocumentnaamKopRapporttiteltitelpagina"/>
                </w:pPr>
                <w:r>
                  <w:t>{Titel}</w:t>
                </w:r>
              </w:p>
            </w:sdtContent>
          </w:sdt>
          <w:p w14:paraId="1502FFE8" w14:textId="77777777" w:rsidR="000E0C76" w:rsidRDefault="000E0C76"/>
          <w:p w14:paraId="2F2033C9" w14:textId="6129713E" w:rsidR="000E0C76" w:rsidRDefault="000E0C76">
            <w:pPr>
              <w:pStyle w:val="Ondertitelrapport"/>
              <w:framePr w:hSpace="0" w:wrap="auto" w:vAnchor="margin" w:yAlign="inline"/>
              <w:suppressOverlap w:val="0"/>
            </w:pPr>
          </w:p>
        </w:tc>
      </w:tr>
    </w:tbl>
    <w:p w14:paraId="2A66F0AD" w14:textId="77777777" w:rsidR="000E0C76" w:rsidRDefault="000E0C76"/>
    <w:p w14:paraId="4A2BF51D" w14:textId="77777777" w:rsidR="000E0C76" w:rsidRDefault="000E0C76"/>
    <w:p w14:paraId="13673DD4" w14:textId="77777777" w:rsidR="000E0C76" w:rsidRDefault="000E0C76"/>
    <w:p w14:paraId="7ABBB98A" w14:textId="77777777" w:rsidR="000E0C76" w:rsidRDefault="000E0C76"/>
    <w:p w14:paraId="0EC9E6EF" w14:textId="77777777" w:rsidR="000E0C76" w:rsidRDefault="000E0C76"/>
    <w:p w14:paraId="72AD25C7" w14:textId="77777777" w:rsidR="000E0C76" w:rsidRDefault="000E0C76"/>
    <w:p w14:paraId="778F4404" w14:textId="77777777" w:rsidR="000E0C76" w:rsidRDefault="000E0C76"/>
    <w:p w14:paraId="4E31500D" w14:textId="77777777" w:rsidR="000E0C76" w:rsidRDefault="000E0C76"/>
    <w:p w14:paraId="54D8F3A3" w14:textId="77777777" w:rsidR="000E0C76" w:rsidRDefault="000E0C76"/>
    <w:p w14:paraId="2207AA27" w14:textId="77777777" w:rsidR="000E0C76" w:rsidRDefault="000E0C76"/>
    <w:p w14:paraId="1B177043" w14:textId="77777777" w:rsidR="000E0C76" w:rsidRDefault="000E0C76"/>
    <w:p w14:paraId="6D3A88DD" w14:textId="77777777" w:rsidR="000E0C76" w:rsidRDefault="001B4C53">
      <w:r>
        <w:br w:type="page"/>
      </w:r>
    </w:p>
    <w:p w14:paraId="79A16DE8" w14:textId="77777777" w:rsidR="000E0C76" w:rsidRDefault="001B4C53">
      <w:pPr>
        <w:pStyle w:val="DocumentnaamKopRapporttiteltitelpagina"/>
      </w:pPr>
      <w:r>
        <w:lastRenderedPageBreak/>
        <w:t>Voorwoord</w:t>
      </w:r>
    </w:p>
    <w:p w14:paraId="41026593" w14:textId="77777777" w:rsidR="000E0C76" w:rsidRDefault="000E0C76"/>
    <w:p w14:paraId="13FFA1D4" w14:textId="77777777" w:rsidR="000E0C76" w:rsidRDefault="000E0C76"/>
    <w:p w14:paraId="50F00B4B" w14:textId="77777777" w:rsidR="000E0C76" w:rsidRDefault="000E0C76"/>
    <w:p w14:paraId="23EE2ED0" w14:textId="77777777" w:rsidR="000E0C76" w:rsidRDefault="000E0C76"/>
    <w:p w14:paraId="0386B0FE" w14:textId="77777777" w:rsidR="000E0C76" w:rsidRDefault="001B4C53">
      <w:r>
        <w:t>Gemeente Amsterdam heeft regels opgesteld voor het aanbieden van afval. De regels die gelden zijn adres-gebonden. Dat betekent dat zelfs binnen één straat voor verschillende huishoudens verschillende regels kunnen gelden. Ook gelden er vaak verschillende regels voor verschillende soorten afval. Zo kan bijvoorbeeld papier op een andere dag ingezameld worden dan het glas.</w:t>
      </w:r>
    </w:p>
    <w:p w14:paraId="6140A210" w14:textId="77777777" w:rsidR="000E0C76" w:rsidRDefault="000E0C76"/>
    <w:p w14:paraId="07963CF2" w14:textId="77777777" w:rsidR="000E0C76" w:rsidRDefault="001B4C53">
      <w:r>
        <w:t>Dit document beschrijft voor alle adressen de geldende regels voor het aanbieden van afval.</w:t>
      </w:r>
    </w:p>
    <w:p w14:paraId="29ACD06E" w14:textId="77777777" w:rsidR="000E0C76" w:rsidRDefault="000E0C76"/>
    <w:p w14:paraId="4D39A62F" w14:textId="05F23F23" w:rsidR="000E0C76" w:rsidRDefault="001B4C53">
      <w:pPr>
        <w:sectPr w:rsidR="000E0C76">
          <w:headerReference w:type="default" r:id="rId12"/>
          <w:footerReference w:type="default" r:id="rId13"/>
          <w:headerReference w:type="first" r:id="rId14"/>
          <w:pgSz w:w="11906" w:h="16838" w:code="9"/>
          <w:pgMar w:top="2665" w:right="1644" w:bottom="1531" w:left="1758" w:header="709" w:footer="709" w:gutter="0"/>
          <w:cols w:space="708"/>
          <w:titlePg/>
          <w:docGrid w:linePitch="360"/>
        </w:sectPr>
      </w:pPr>
      <w:r>
        <w:t xml:space="preserve">De indeling van het document is als </w:t>
      </w:r>
      <w:proofErr w:type="spellStart"/>
      <w:r>
        <w:t>volgt.Voor</w:t>
      </w:r>
      <w:proofErr w:type="spellEnd"/>
      <w:r>
        <w:t xml:space="preserve"> elke buurt is een apart hoofdstuk. Binnen het hoofdstuk staan secties voor elke soort afval. Op die manier kunt u in de index eenvoudig vinden op welke bladzijden de regels te staan beschreven voor uw adres.</w:t>
      </w:r>
      <w:r>
        <w:br w:type="page"/>
      </w:r>
    </w:p>
    <w:p w14:paraId="37A934DD" w14:textId="77777777" w:rsidR="000E0C76" w:rsidRDefault="001B4C53">
      <w:pPr>
        <w:pStyle w:val="Kop1"/>
      </w:pPr>
      <w:bookmarkStart w:id="0" w:name="_Toc189336553"/>
      <w:r>
        <w:lastRenderedPageBreak/>
        <w:t>Aalsmeerwegbuurt-Oost</w:t>
      </w:r>
      <w:bookmarkEnd w:id="0"/>
    </w:p>
    <w:p w14:paraId="715DC951" w14:textId="77777777" w:rsidR="000E0C76" w:rsidRDefault="001B4C53">
      <w:pPr>
        <w:pStyle w:val="Kop2"/>
      </w:pPr>
      <w:bookmarkStart w:id="1" w:name="_Toc189336554"/>
      <w:r>
        <w:t>Glas</w:t>
      </w:r>
      <w:bookmarkEnd w:id="1"/>
    </w:p>
    <w:p w14:paraId="360109C2" w14:textId="77777777" w:rsidR="000E0C76" w:rsidRDefault="001B4C53">
      <w:r>
        <w:t>U dient het glas als volgt aan te bieden:</w:t>
      </w:r>
    </w:p>
    <w:p w14:paraId="60E02F84" w14:textId="77777777" w:rsidR="000E0C76" w:rsidRDefault="000E0C76"/>
    <w:p w14:paraId="138BC534" w14:textId="77777777" w:rsidR="000E0C76" w:rsidRDefault="001B4C53">
      <w:pPr>
        <w:pStyle w:val="Opsommingbullet"/>
        <w:numPr>
          <w:ilvl w:val="0"/>
          <w:numId w:val="0"/>
        </w:numPr>
        <w:ind w:left="227"/>
      </w:pPr>
      <w:r>
        <w:rPr>
          <w:b/>
          <w:bCs/>
        </w:rPr>
        <w:t>Hoe</w:t>
      </w:r>
      <w:r>
        <w:t>: In de container voor glas</w:t>
      </w:r>
    </w:p>
    <w:p w14:paraId="74192518" w14:textId="77777777" w:rsidR="000E0C76" w:rsidRDefault="001B4C53">
      <w:pPr>
        <w:pStyle w:val="Opsommingbullet"/>
        <w:numPr>
          <w:ilvl w:val="0"/>
          <w:numId w:val="0"/>
        </w:numPr>
        <w:ind w:left="227"/>
      </w:pPr>
      <w:r>
        <w:rPr>
          <w:b/>
          <w:bCs/>
        </w:rPr>
        <w:t>Waar</w:t>
      </w:r>
      <w:r>
        <w:t>: Kaart met containers in de buurt</w:t>
      </w:r>
    </w:p>
    <w:p w14:paraId="03B0F552" w14:textId="77777777" w:rsidR="000E0C76" w:rsidRDefault="001B4C53">
      <w:pPr>
        <w:pStyle w:val="Kop2"/>
      </w:pPr>
      <w:bookmarkStart w:id="2" w:name="_Toc189336555"/>
      <w:r>
        <w:t>Groente, fruit en tuinafval</w:t>
      </w:r>
      <w:bookmarkEnd w:id="2"/>
    </w:p>
    <w:p w14:paraId="36BFF7F9" w14:textId="77777777" w:rsidR="000E0C76" w:rsidRDefault="001B4C53">
      <w:r>
        <w:t>In Aalsmeerwegbuurt-Oost gelden voor verschillende adressen verschillende regels voor het aanbieden van groente, fruit en tuinafval. Hieronder staan de regels met daarbij vermeld voor welke adressen deze gelden.</w:t>
      </w:r>
    </w:p>
    <w:p w14:paraId="7D98D33C" w14:textId="77777777" w:rsidR="000E0C76" w:rsidRDefault="001B4C53">
      <w:pPr>
        <w:pStyle w:val="Kop3"/>
      </w:pPr>
      <w:bookmarkStart w:id="3" w:name="_Toc189336556"/>
      <w:r>
        <w:t>Optie 1</w:t>
      </w:r>
      <w:bookmarkEnd w:id="3"/>
    </w:p>
    <w:p w14:paraId="6AECA572" w14:textId="77777777" w:rsidR="000E0C76" w:rsidRDefault="001B4C53">
      <w:pPr>
        <w:pStyle w:val="Opsommingbullet"/>
        <w:numPr>
          <w:ilvl w:val="0"/>
          <w:numId w:val="0"/>
        </w:numPr>
        <w:ind w:left="227"/>
      </w:pPr>
      <w:r>
        <w:rPr>
          <w:b/>
          <w:bCs/>
        </w:rPr>
        <w:t>Let op</w:t>
      </w:r>
      <w:r>
        <w:t>: Van 16-01-2025 tot 30-01-2025 Breng uw kerstboom naar een Recyclepunt.</w:t>
      </w:r>
    </w:p>
    <w:p w14:paraId="139401F9" w14:textId="77777777" w:rsidR="000E0C76" w:rsidRDefault="001B4C53">
      <w:pPr>
        <w:pStyle w:val="Opsommingbullet"/>
        <w:numPr>
          <w:ilvl w:val="0"/>
          <w:numId w:val="0"/>
        </w:numPr>
        <w:ind w:left="227"/>
      </w:pPr>
      <w:r>
        <w:rPr>
          <w:b/>
          <w:bCs/>
        </w:rPr>
        <w:t>Hoe</w:t>
      </w:r>
      <w:r>
        <w:t>: Bij het restafval</w:t>
      </w:r>
    </w:p>
    <w:p w14:paraId="301C752A" w14:textId="77777777" w:rsidR="000E0C76" w:rsidRDefault="001B4C53">
      <w:pPr>
        <w:pStyle w:val="Opsommingbullet"/>
        <w:numPr>
          <w:ilvl w:val="0"/>
          <w:numId w:val="0"/>
        </w:numPr>
        <w:ind w:left="227"/>
      </w:pPr>
      <w:r>
        <w:rPr>
          <w:b/>
          <w:bCs/>
        </w:rPr>
        <w:t>Opmerking</w:t>
      </w:r>
      <w:r>
        <w:t>: Tuinafval : breng het naar een tuinkorf in de buurt, naar een Recyclepunt of anders bij het grof afval.</w:t>
      </w:r>
    </w:p>
    <w:p w14:paraId="4EC79F94" w14:textId="77777777" w:rsidR="000E0C76" w:rsidRDefault="000E0C76">
      <w:pPr>
        <w:pStyle w:val="Opsommingbullet"/>
        <w:numPr>
          <w:ilvl w:val="0"/>
          <w:numId w:val="0"/>
        </w:numPr>
        <w:ind w:left="227" w:hanging="227"/>
      </w:pPr>
    </w:p>
    <w:p w14:paraId="5B41CA01" w14:textId="77777777" w:rsidR="000E0C76" w:rsidRDefault="001B4C53">
      <w:pPr>
        <w:pStyle w:val="Opsommingbullet"/>
        <w:numPr>
          <w:ilvl w:val="0"/>
          <w:numId w:val="0"/>
        </w:numPr>
        <w:ind w:left="227" w:hanging="227"/>
      </w:pPr>
      <w:r>
        <w:t>Deze regels gelden op de volgende adressen:</w:t>
      </w:r>
    </w:p>
    <w:p w14:paraId="05EF6F05" w14:textId="77777777" w:rsidR="000E0C76" w:rsidRDefault="000E0C76">
      <w:pPr>
        <w:pStyle w:val="Opsommingbullet"/>
        <w:numPr>
          <w:ilvl w:val="0"/>
          <w:numId w:val="0"/>
        </w:numPr>
        <w:ind w:left="227" w:hanging="227"/>
      </w:pPr>
    </w:p>
    <w:p w14:paraId="4D82C072" w14:textId="77777777" w:rsidR="000E0C76" w:rsidRDefault="001B4C53">
      <w:pPr>
        <w:pStyle w:val="Opsommingbullet"/>
      </w:pPr>
      <w:r>
        <w:t xml:space="preserve">Anna </w:t>
      </w:r>
      <w:proofErr w:type="spellStart"/>
      <w:r>
        <w:t>Powlonastraat</w:t>
      </w:r>
      <w:proofErr w:type="spellEnd"/>
      <w:r>
        <w:t xml:space="preserve"> 19A—19C, 25B, 27-H—35</w:t>
      </w:r>
    </w:p>
    <w:p w14:paraId="2C1DC702" w14:textId="77777777" w:rsidR="000E0C76" w:rsidRDefault="001B4C53">
      <w:pPr>
        <w:pStyle w:val="Opsommingbullet"/>
      </w:pPr>
      <w:r>
        <w:t>Bea Andriesstraat 49</w:t>
      </w:r>
    </w:p>
    <w:p w14:paraId="0D68594B" w14:textId="77777777" w:rsidR="000E0C76" w:rsidRDefault="001B4C53">
      <w:pPr>
        <w:pStyle w:val="Kop3"/>
      </w:pPr>
      <w:bookmarkStart w:id="4" w:name="_Toc189336557"/>
      <w:r>
        <w:t>Optie 2</w:t>
      </w:r>
      <w:bookmarkEnd w:id="4"/>
    </w:p>
    <w:p w14:paraId="7736433F" w14:textId="77777777" w:rsidR="000E0C76" w:rsidRDefault="001B4C53">
      <w:pPr>
        <w:pStyle w:val="Opsommingbullet"/>
        <w:numPr>
          <w:ilvl w:val="0"/>
          <w:numId w:val="0"/>
        </w:numPr>
        <w:ind w:left="227"/>
      </w:pPr>
      <w:r>
        <w:rPr>
          <w:b/>
          <w:bCs/>
        </w:rPr>
        <w:t>Let op</w:t>
      </w:r>
      <w:r>
        <w:t>: Van 16-01-2025 tot 30-01-2025 Breng uw kerstboom naar een Recyclepunt.</w:t>
      </w:r>
    </w:p>
    <w:p w14:paraId="77BEC025" w14:textId="77777777" w:rsidR="000E0C76" w:rsidRDefault="001B4C53">
      <w:pPr>
        <w:pStyle w:val="Opsommingbullet"/>
        <w:numPr>
          <w:ilvl w:val="0"/>
          <w:numId w:val="0"/>
        </w:numPr>
        <w:ind w:left="227"/>
      </w:pPr>
      <w:r>
        <w:rPr>
          <w:b/>
          <w:bCs/>
        </w:rPr>
        <w:t>Hoe</w:t>
      </w:r>
      <w:r>
        <w:t>: Bij het restafval</w:t>
      </w:r>
    </w:p>
    <w:p w14:paraId="6BDE39CF" w14:textId="77777777" w:rsidR="000E0C76" w:rsidRDefault="001B4C53">
      <w:pPr>
        <w:pStyle w:val="Opsommingbullet"/>
        <w:numPr>
          <w:ilvl w:val="0"/>
          <w:numId w:val="0"/>
        </w:numPr>
        <w:ind w:left="227"/>
      </w:pPr>
      <w:r>
        <w:rPr>
          <w:b/>
          <w:bCs/>
        </w:rPr>
        <w:t>Opmerking</w:t>
      </w:r>
      <w:r>
        <w:t>: Tuinafval : breng het naar een tuinkorf in de buurt, naar een Recyclepunt of anders bij het grof afval.</w:t>
      </w:r>
    </w:p>
    <w:p w14:paraId="475CA978" w14:textId="77777777" w:rsidR="000E0C76" w:rsidRDefault="000E0C76">
      <w:pPr>
        <w:pStyle w:val="Opsommingbullet"/>
        <w:numPr>
          <w:ilvl w:val="0"/>
          <w:numId w:val="0"/>
        </w:numPr>
        <w:ind w:left="227" w:hanging="227"/>
      </w:pPr>
    </w:p>
    <w:p w14:paraId="48DE3064" w14:textId="77777777" w:rsidR="000E0C76" w:rsidRDefault="001B4C53">
      <w:pPr>
        <w:pStyle w:val="Opsommingbullet"/>
        <w:numPr>
          <w:ilvl w:val="0"/>
          <w:numId w:val="0"/>
        </w:numPr>
        <w:ind w:left="227" w:hanging="227"/>
      </w:pPr>
      <w:r>
        <w:t>Deze regels gelden op de volgende adressen:</w:t>
      </w:r>
    </w:p>
    <w:p w14:paraId="0EF35754" w14:textId="77777777" w:rsidR="000E0C76" w:rsidRDefault="000E0C76">
      <w:pPr>
        <w:pStyle w:val="Opsommingbullet"/>
        <w:numPr>
          <w:ilvl w:val="0"/>
          <w:numId w:val="0"/>
        </w:numPr>
        <w:ind w:left="227" w:hanging="227"/>
      </w:pPr>
    </w:p>
    <w:p w14:paraId="2869F3AE" w14:textId="77777777" w:rsidR="000E0C76" w:rsidRDefault="001B4C53">
      <w:pPr>
        <w:pStyle w:val="Opsommingbullet"/>
      </w:pPr>
      <w:r>
        <w:t xml:space="preserve">Anna </w:t>
      </w:r>
      <w:proofErr w:type="spellStart"/>
      <w:r>
        <w:t>Powlonastraat</w:t>
      </w:r>
      <w:proofErr w:type="spellEnd"/>
      <w:r>
        <w:t xml:space="preserve"> 19A—19C, 25B, 27-H—35</w:t>
      </w:r>
    </w:p>
    <w:p w14:paraId="03B61C9A" w14:textId="77777777" w:rsidR="000E0C76" w:rsidRDefault="001B4C53">
      <w:pPr>
        <w:pStyle w:val="Opsommingbullet"/>
      </w:pPr>
      <w:r>
        <w:lastRenderedPageBreak/>
        <w:t>Bea Andriesstraat 49</w:t>
      </w:r>
    </w:p>
    <w:p w14:paraId="586FC807" w14:textId="07F05FC7" w:rsidR="00DC5262" w:rsidRDefault="00DC5262">
      <w:pPr>
        <w:pStyle w:val="Opsommingbullet"/>
      </w:pPr>
      <w:r>
        <w:t>Nog meer</w:t>
      </w:r>
    </w:p>
    <w:p w14:paraId="5D23F4A2" w14:textId="675BF2EA" w:rsidR="00DC5262" w:rsidRDefault="00DC5262">
      <w:pPr>
        <w:pStyle w:val="Opsommingbullet"/>
      </w:pPr>
      <w:r>
        <w:t>Straten</w:t>
      </w:r>
    </w:p>
    <w:p w14:paraId="2F79F703" w14:textId="15FC0029" w:rsidR="00DC5262" w:rsidRDefault="00DC5262">
      <w:pPr>
        <w:pStyle w:val="Opsommingbullet"/>
      </w:pPr>
      <w:r>
        <w:t>Om even een goed</w:t>
      </w:r>
    </w:p>
    <w:p w14:paraId="0E1E6C52" w14:textId="53665CEC" w:rsidR="00DC5262" w:rsidRDefault="00DC5262">
      <w:pPr>
        <w:pStyle w:val="Opsommingbullet"/>
      </w:pPr>
      <w:r>
        <w:t>Gevoel te krijgen van de</w:t>
      </w:r>
    </w:p>
    <w:p w14:paraId="56CA3CAD" w14:textId="69B845B6" w:rsidR="00DC5262" w:rsidRDefault="00DC5262">
      <w:pPr>
        <w:pStyle w:val="Opsommingbullet"/>
      </w:pPr>
      <w:r>
        <w:t>Afstand tussen regels</w:t>
      </w:r>
    </w:p>
    <w:p w14:paraId="792868B1" w14:textId="2260B1EF" w:rsidR="00DC5262" w:rsidRDefault="00DC5262">
      <w:pPr>
        <w:pStyle w:val="Opsommingbullet"/>
      </w:pPr>
      <w:r>
        <w:t>Bij een opsomming.</w:t>
      </w:r>
    </w:p>
    <w:p w14:paraId="7C73F0DF" w14:textId="77777777" w:rsidR="000E0C76" w:rsidRDefault="001B4C53">
      <w:pPr>
        <w:pStyle w:val="Kop2"/>
      </w:pPr>
      <w:bookmarkStart w:id="5" w:name="_Toc189336558"/>
      <w:r>
        <w:t>Grof</w:t>
      </w:r>
      <w:bookmarkEnd w:id="5"/>
    </w:p>
    <w:p w14:paraId="06EC8C4F" w14:textId="77777777" w:rsidR="000E0C76" w:rsidRDefault="001B4C53">
      <w:r>
        <w:br w:type="page"/>
      </w:r>
    </w:p>
    <w:p w14:paraId="3BCF5864" w14:textId="77777777" w:rsidR="000E0C76" w:rsidRDefault="001B4C53">
      <w:pPr>
        <w:pStyle w:val="Kop1"/>
      </w:pPr>
      <w:bookmarkStart w:id="6" w:name="_Toc189336559"/>
      <w:r>
        <w:lastRenderedPageBreak/>
        <w:t>Amstelpark</w:t>
      </w:r>
      <w:bookmarkEnd w:id="6"/>
    </w:p>
    <w:p w14:paraId="1C7EB5D1" w14:textId="77777777" w:rsidR="000E0C76" w:rsidRDefault="001B4C53">
      <w:pPr>
        <w:pStyle w:val="Kop2"/>
      </w:pPr>
      <w:bookmarkStart w:id="7" w:name="_Toc189336560"/>
      <w:r>
        <w:t>Paragraaf 2 titel</w:t>
      </w:r>
      <w:bookmarkEnd w:id="7"/>
      <w:r>
        <w:t xml:space="preserve"> </w:t>
      </w:r>
    </w:p>
    <w:p w14:paraId="4411E353" w14:textId="77777777" w:rsidR="000E0C76" w:rsidRDefault="001B4C53">
      <w:r>
        <w:t xml:space="preserve">Lege paragraaf. </w:t>
      </w:r>
    </w:p>
    <w:p w14:paraId="7D4ABD2B" w14:textId="77777777" w:rsidR="000E0C76" w:rsidRDefault="001B4C53">
      <w:pPr>
        <w:pStyle w:val="Kop3"/>
      </w:pPr>
      <w:bookmarkStart w:id="8" w:name="_Toc189336561"/>
      <w:proofErr w:type="spellStart"/>
      <w:r>
        <w:t>Subparagraaf</w:t>
      </w:r>
      <w:proofErr w:type="spellEnd"/>
      <w:r>
        <w:t xml:space="preserve"> 2 titel</w:t>
      </w:r>
      <w:bookmarkEnd w:id="8"/>
    </w:p>
    <w:p w14:paraId="3748088B" w14:textId="77777777" w:rsidR="000E0C76" w:rsidRDefault="001B4C53">
      <w:r>
        <w:t xml:space="preserve">Lege </w:t>
      </w:r>
      <w:proofErr w:type="spellStart"/>
      <w:r>
        <w:t>subparagraaf</w:t>
      </w:r>
      <w:proofErr w:type="spellEnd"/>
      <w:r>
        <w:t>.</w:t>
      </w:r>
    </w:p>
    <w:p w14:paraId="617C81F4" w14:textId="77777777" w:rsidR="000E0C76" w:rsidRDefault="001B4C53">
      <w:r>
        <w:t>.</w:t>
      </w:r>
    </w:p>
    <w:sectPr w:rsidR="000E0C76">
      <w:footerReference w:type="default" r:id="rId15"/>
      <w:pgSz w:w="11906" w:h="16838" w:code="9"/>
      <w:pgMar w:top="2665" w:right="1644" w:bottom="1531" w:left="175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7A9F5" w14:textId="77777777" w:rsidR="004022D1" w:rsidRDefault="004022D1">
      <w:pPr>
        <w:spacing w:line="240" w:lineRule="auto"/>
      </w:pPr>
      <w:r>
        <w:separator/>
      </w:r>
    </w:p>
  </w:endnote>
  <w:endnote w:type="continuationSeparator" w:id="0">
    <w:p w14:paraId="151E0AC0" w14:textId="77777777" w:rsidR="004022D1" w:rsidRDefault="004022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57998" w14:textId="77777777" w:rsidR="002572A6" w:rsidRDefault="002572A6" w:rsidP="0098049F">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094339"/>
      <w:docPartObj>
        <w:docPartGallery w:val="Page Numbers (Bottom of Page)"/>
        <w:docPartUnique/>
      </w:docPartObj>
    </w:sdtPr>
    <w:sdtEndPr/>
    <w:sdtContent>
      <w:p w14:paraId="11D881A0" w14:textId="77777777" w:rsidR="008E147E" w:rsidRDefault="008E147E" w:rsidP="0098049F">
        <w:pPr>
          <w:jc w:val="right"/>
        </w:pPr>
        <w:r>
          <w:fldChar w:fldCharType="begin"/>
        </w:r>
        <w:r>
          <w:instrText>PAGE   \* MERGEFORMAT</w:instrText>
        </w:r>
        <w:r>
          <w:fldChar w:fldCharType="separate"/>
        </w:r>
        <w:r>
          <w:rPr>
            <w:noProof/>
          </w:rPr>
          <w:t>15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0369B" w14:textId="77777777" w:rsidR="004022D1" w:rsidRDefault="004022D1">
      <w:pPr>
        <w:spacing w:line="240" w:lineRule="auto"/>
      </w:pPr>
      <w:r>
        <w:separator/>
      </w:r>
    </w:p>
  </w:footnote>
  <w:footnote w:type="continuationSeparator" w:id="0">
    <w:p w14:paraId="4A615811" w14:textId="77777777" w:rsidR="004022D1" w:rsidRDefault="004022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raster"/>
      <w:tblpPr w:leftFromText="142" w:rightFromText="142" w:vertAnchor="page" w:tblpY="625"/>
      <w:tblOverlap w:val="never"/>
      <w:tblW w:w="0" w:type="auto"/>
      <w:tblLayout w:type="fixed"/>
      <w:tblCellMar>
        <w:left w:w="0" w:type="dxa"/>
        <w:right w:w="0" w:type="dxa"/>
      </w:tblCellMar>
      <w:tblLook w:val="04A0" w:firstRow="1" w:lastRow="0" w:firstColumn="1" w:lastColumn="0" w:noHBand="0" w:noVBand="1"/>
    </w:tblPr>
    <w:tblGrid>
      <w:gridCol w:w="6464"/>
      <w:gridCol w:w="2041"/>
    </w:tblGrid>
    <w:tr w:rsidR="00D27C48" w14:paraId="1046A0BE" w14:textId="77777777" w:rsidTr="00E52340">
      <w:tc>
        <w:tcPr>
          <w:tcW w:w="6464" w:type="dxa"/>
          <w:tcBorders>
            <w:top w:val="nil"/>
            <w:left w:val="nil"/>
            <w:bottom w:val="nil"/>
            <w:right w:val="nil"/>
          </w:tcBorders>
        </w:tcPr>
        <w:p w14:paraId="6CD7D7A3" w14:textId="77777777" w:rsidR="00D27C48" w:rsidRPr="00D91E2E" w:rsidRDefault="00D27C48" w:rsidP="00D27C48">
          <w:pPr>
            <w:spacing w:line="240" w:lineRule="atLeast"/>
            <w:rPr>
              <w:sz w:val="17"/>
            </w:rPr>
          </w:pPr>
          <w:r w:rsidRPr="00D91E2E">
            <w:rPr>
              <w:sz w:val="17"/>
            </w:rPr>
            <w:t>Gemeente Amsterdam</w:t>
          </w:r>
        </w:p>
        <w:p w14:paraId="2F786DBE" w14:textId="3BED0AD9" w:rsidR="00D27C48" w:rsidRPr="00D91E2E" w:rsidRDefault="001072C3" w:rsidP="00D27C48">
          <w:pPr>
            <w:spacing w:line="240" w:lineRule="atLeast"/>
            <w:rPr>
              <w:sz w:val="17"/>
            </w:rPr>
          </w:pPr>
          <w:r>
            <w:rPr>
              <w:sz w:val="17"/>
            </w:rPr>
            <w:t>Directie Afval &amp; Grondstoffen</w:t>
          </w:r>
        </w:p>
        <w:p w14:paraId="3A16F0A9" w14:textId="77777777" w:rsidR="00D27C48" w:rsidRPr="00D91E2E" w:rsidRDefault="00D27C48" w:rsidP="00D27C48">
          <w:pPr>
            <w:spacing w:line="240" w:lineRule="atLeast"/>
            <w:rPr>
              <w:sz w:val="17"/>
            </w:rPr>
          </w:pPr>
        </w:p>
        <w:sdt>
          <w:sdtPr>
            <w:rPr>
              <w:sz w:val="17"/>
            </w:rPr>
            <w:alias w:val="Titel"/>
            <w:tag w:val=""/>
            <w:id w:val="1757856959"/>
            <w:dataBinding w:prefixMappings="xmlns:ns0='http://purl.org/dc/elements/1.1/' xmlns:ns1='http://schemas.openxmlformats.org/package/2006/metadata/core-properties' " w:xpath="/ns1:coreProperties[1]/ns0:title[1]" w:storeItemID="{6C3C8BC8-F283-45AE-878A-BAB7291924A1}"/>
            <w:text/>
          </w:sdtPr>
          <w:sdtEndPr/>
          <w:sdtContent>
            <w:p w14:paraId="1D1B46AF" w14:textId="7C5CB00C" w:rsidR="00D27C48" w:rsidRPr="00D91E2E" w:rsidRDefault="005F029E" w:rsidP="00D27C48">
              <w:pPr>
                <w:spacing w:line="240" w:lineRule="atLeast"/>
                <w:rPr>
                  <w:sz w:val="17"/>
                </w:rPr>
              </w:pPr>
              <w:r>
                <w:rPr>
                  <w:sz w:val="17"/>
                </w:rPr>
                <w:t>{Titel}</w:t>
              </w:r>
            </w:p>
          </w:sdtContent>
        </w:sdt>
      </w:tc>
      <w:tc>
        <w:tcPr>
          <w:tcW w:w="2041" w:type="dxa"/>
          <w:tcBorders>
            <w:top w:val="nil"/>
            <w:left w:val="nil"/>
            <w:bottom w:val="nil"/>
            <w:right w:val="nil"/>
          </w:tcBorders>
        </w:tcPr>
        <w:sdt>
          <w:sdtPr>
            <w:rPr>
              <w:sz w:val="17"/>
            </w:rPr>
            <w:alias w:val="Versie"/>
            <w:tag w:val=""/>
            <w:id w:val="816691132"/>
            <w:dataBinding w:prefixMappings="xmlns:ns0='http://purl.org/dc/elements/1.1/' xmlns:ns1='http://schemas.openxmlformats.org/package/2006/metadata/core-properties' " w:xpath="/ns1:coreProperties[1]/ns1:contentStatus[1]" w:storeItemID="{6C3C8BC8-F283-45AE-878A-BAB7291924A1}"/>
            <w:text/>
          </w:sdtPr>
          <w:sdtEndPr/>
          <w:sdtContent>
            <w:p w14:paraId="3A735F65" w14:textId="2D3E48F4" w:rsidR="00D27C48" w:rsidRPr="00D91E2E" w:rsidRDefault="006A34A2" w:rsidP="00D27C48">
              <w:pPr>
                <w:spacing w:line="240" w:lineRule="atLeast"/>
                <w:rPr>
                  <w:sz w:val="17"/>
                </w:rPr>
              </w:pPr>
              <w:r>
                <w:rPr>
                  <w:sz w:val="17"/>
                </w:rPr>
                <w:t>Versie 20250203</w:t>
              </w:r>
            </w:p>
          </w:sdtContent>
        </w:sdt>
        <w:sdt>
          <w:sdtPr>
            <w:alias w:val="Datum"/>
            <w:tag w:val=""/>
            <w:id w:val="-2106721079"/>
            <w:dataBinding w:prefixMappings="xmlns:ns0='http://schemas.microsoft.com/office/2006/coverPageProps' " w:xpath="/ns0:CoverPageProperties[1]/ns0:PublishDate[1]" w:storeItemID="{55AF091B-3C7A-41E3-B477-F2FDAA23CFDA}"/>
            <w:date w:fullDate="2025-02-03T00:00:00Z">
              <w:dateFormat w:val="d MMMM yyyy"/>
              <w:lid w:val="nl-NL"/>
              <w:storeMappedDataAs w:val="date"/>
              <w:calendar w:val="gregorian"/>
            </w:date>
          </w:sdtPr>
          <w:sdtEndPr/>
          <w:sdtContent>
            <w:p w14:paraId="771F8BE4" w14:textId="4B7916C6" w:rsidR="00D27C48" w:rsidRPr="00D91E2E" w:rsidRDefault="006A34A2" w:rsidP="00D27C48">
              <w:pPr>
                <w:pStyle w:val="AdresRetouradresNaamgemeenteDatumKenmerkPaginaAfzenderentitelVersieendatum"/>
              </w:pPr>
              <w:r>
                <w:t>3 februari 2025</w:t>
              </w:r>
            </w:p>
          </w:sdtContent>
        </w:sdt>
      </w:tc>
    </w:tr>
  </w:tbl>
  <w:p w14:paraId="009156B2" w14:textId="77777777" w:rsidR="00D27C48" w:rsidRPr="00D27C48" w:rsidRDefault="00D27C48" w:rsidP="00D27C48">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raster"/>
      <w:tblpPr w:vertAnchor="page" w:horzAnchor="page" w:tblpX="710" w:tblpY="455"/>
      <w:tblW w:w="9554" w:type="dxa"/>
      <w:tblBorders>
        <w:top w:val="nil"/>
        <w:left w:val="nil"/>
        <w:bottom w:val="nil"/>
        <w:right w:val="nil"/>
        <w:insideH w:val="nil"/>
        <w:insideV w:val="nil"/>
      </w:tblBorders>
      <w:tblLook w:val="04A0" w:firstRow="1" w:lastRow="0" w:firstColumn="1" w:lastColumn="0" w:noHBand="0" w:noVBand="1"/>
    </w:tblPr>
    <w:tblGrid>
      <w:gridCol w:w="7513"/>
      <w:gridCol w:w="2041"/>
    </w:tblGrid>
    <w:tr w:rsidR="005973E0" w14:paraId="5CB4FB3E" w14:textId="77777777" w:rsidTr="00140966">
      <w:trPr>
        <w:trHeight w:val="2676"/>
      </w:trPr>
      <w:tc>
        <w:tcPr>
          <w:tcW w:w="7513" w:type="dxa"/>
          <w:tcMar>
            <w:left w:w="0" w:type="dxa"/>
            <w:right w:w="0" w:type="dxa"/>
          </w:tcMar>
        </w:tcPr>
        <w:p w14:paraId="624D84C6" w14:textId="77777777" w:rsidR="005973E0" w:rsidRPr="00621B52" w:rsidRDefault="005973E0" w:rsidP="00D27C48">
          <w:r>
            <w:rPr>
              <w:noProof/>
            </w:rPr>
            <w:drawing>
              <wp:inline distT="0" distB="0" distL="0" distR="0" wp14:anchorId="2A7FAB69" wp14:editId="7EDFAEC3">
                <wp:extent cx="2012400" cy="1458000"/>
                <wp:effectExtent l="0" t="0" r="6985" b="8890"/>
                <wp:docPr id="2" name="Afbeelding 2" descr="logo gemeente Amsterd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descr="logo gemeente Amsterda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12400" cy="1458000"/>
                        </a:xfrm>
                        <a:prstGeom prst="rect">
                          <a:avLst/>
                        </a:prstGeom>
                        <a:noFill/>
                        <a:ln>
                          <a:noFill/>
                        </a:ln>
                      </pic:spPr>
                    </pic:pic>
                  </a:graphicData>
                </a:graphic>
              </wp:inline>
            </w:drawing>
          </w:r>
        </w:p>
      </w:tc>
      <w:tc>
        <w:tcPr>
          <w:tcW w:w="2041" w:type="dxa"/>
          <w:tcMar>
            <w:left w:w="0" w:type="dxa"/>
            <w:right w:w="0" w:type="dxa"/>
          </w:tcMar>
        </w:tcPr>
        <w:sdt>
          <w:sdtPr>
            <w:alias w:val="Versie"/>
            <w:tag w:val=""/>
            <w:id w:val="1019281724"/>
            <w:dataBinding w:prefixMappings="xmlns:ns0='http://purl.org/dc/elements/1.1/' xmlns:ns1='http://schemas.openxmlformats.org/package/2006/metadata/core-properties' " w:xpath="/ns1:coreProperties[1]/ns1:contentStatus[1]" w:storeItemID="{6C3C8BC8-F283-45AE-878A-BAB7291924A1}"/>
            <w:text/>
          </w:sdtPr>
          <w:sdtEndPr/>
          <w:sdtContent>
            <w:p w14:paraId="52EB890E" w14:textId="3A85B2C8" w:rsidR="005973E0" w:rsidRDefault="00D306A3" w:rsidP="005973E0">
              <w:pPr>
                <w:pStyle w:val="AdresRetouradresNaamgemeenteDatumKenmerkPaginaAfzenderentitelVersieendatum"/>
                <w:spacing w:before="120"/>
              </w:pPr>
              <w:r>
                <w:t xml:space="preserve">Versie </w:t>
              </w:r>
              <w:r w:rsidR="001072C3">
                <w:t>2025020</w:t>
              </w:r>
              <w:r w:rsidR="006A34A2">
                <w:t>3</w:t>
              </w:r>
            </w:p>
          </w:sdtContent>
        </w:sdt>
        <w:sdt>
          <w:sdtPr>
            <w:alias w:val="Datum"/>
            <w:tag w:val=""/>
            <w:id w:val="161976747"/>
            <w:dataBinding w:prefixMappings="xmlns:ns0='http://schemas.microsoft.com/office/2006/coverPageProps' " w:xpath="/ns0:CoverPageProperties[1]/ns0:PublishDate[1]" w:storeItemID="{55AF091B-3C7A-41E3-B477-F2FDAA23CFDA}"/>
            <w:date w:fullDate="2025-02-03T00:00:00Z">
              <w:dateFormat w:val="d MMMM yyyy"/>
              <w:lid w:val="nl-NL"/>
              <w:storeMappedDataAs w:val="date"/>
              <w:calendar w:val="gregorian"/>
            </w:date>
          </w:sdtPr>
          <w:sdtEndPr/>
          <w:sdtContent>
            <w:p w14:paraId="30F5B1DB" w14:textId="6D207779" w:rsidR="005973E0" w:rsidRPr="00E60A1F" w:rsidRDefault="006A34A2" w:rsidP="005973E0">
              <w:pPr>
                <w:pStyle w:val="AdresRetouradresNaamgemeenteDatumKenmerkPaginaAfzenderentitelVersieendatum"/>
              </w:pPr>
              <w:r>
                <w:t>3 februari 2025</w:t>
              </w:r>
            </w:p>
          </w:sdtContent>
        </w:sdt>
      </w:tc>
    </w:tr>
  </w:tbl>
  <w:p w14:paraId="26176DD0" w14:textId="77777777" w:rsidR="00D27C48" w:rsidRDefault="00D27C48" w:rsidP="00D27C48">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6EC"/>
    <w:multiLevelType w:val="multilevel"/>
    <w:tmpl w:val="F84E5062"/>
    <w:lvl w:ilvl="0">
      <w:start w:val="1"/>
      <w:numFmt w:val="bullet"/>
      <w:pStyle w:val="Opsommingbullet"/>
      <w:lvlText w:val=""/>
      <w:lvlJc w:val="left"/>
      <w:pPr>
        <w:tabs>
          <w:tab w:val="num" w:pos="227"/>
        </w:tabs>
        <w:ind w:left="227" w:hanging="227"/>
      </w:pPr>
      <w:rPr>
        <w:rFonts w:ascii="Wingdings" w:hAnsi="Wingdings" w:hint="default"/>
        <w:b w:val="0"/>
        <w:i w:val="0"/>
        <w:sz w:val="14"/>
      </w:rPr>
    </w:lvl>
    <w:lvl w:ilvl="1">
      <w:start w:val="1"/>
      <w:numFmt w:val="none"/>
      <w:lvlText w:val="-"/>
      <w:lvlJc w:val="left"/>
      <w:pPr>
        <w:tabs>
          <w:tab w:val="num" w:pos="454"/>
        </w:tabs>
        <w:ind w:left="454" w:hanging="227"/>
      </w:pPr>
      <w:rPr>
        <w:rFonts w:hint="default"/>
        <w:b w:val="0"/>
        <w:i w:val="0"/>
        <w:sz w:val="21"/>
      </w:rPr>
    </w:lvl>
    <w:lvl w:ilvl="2">
      <w:start w:val="1"/>
      <w:numFmt w:val="none"/>
      <w:lvlText w:val=""/>
      <w:lvlJc w:val="left"/>
      <w:pPr>
        <w:tabs>
          <w:tab w:val="num" w:pos="680"/>
        </w:tabs>
        <w:ind w:left="680" w:hanging="226"/>
      </w:pPr>
      <w:rPr>
        <w:rFonts w:hint="default"/>
      </w:rPr>
    </w:lvl>
    <w:lvl w:ilvl="3">
      <w:start w:val="1"/>
      <w:numFmt w:val="none"/>
      <w:lvlText w:val=""/>
      <w:lvlJc w:val="left"/>
      <w:pPr>
        <w:tabs>
          <w:tab w:val="num" w:pos="907"/>
        </w:tabs>
        <w:ind w:left="907" w:hanging="227"/>
      </w:pPr>
      <w:rPr>
        <w:rFonts w:hint="default"/>
      </w:rPr>
    </w:lvl>
    <w:lvl w:ilvl="4">
      <w:start w:val="1"/>
      <w:numFmt w:val="none"/>
      <w:lvlText w:val=""/>
      <w:lvlJc w:val="left"/>
      <w:pPr>
        <w:tabs>
          <w:tab w:val="num" w:pos="1134"/>
        </w:tabs>
        <w:ind w:left="1134" w:hanging="227"/>
      </w:pPr>
      <w:rPr>
        <w:rFonts w:hint="default"/>
      </w:rPr>
    </w:lvl>
    <w:lvl w:ilvl="5">
      <w:start w:val="1"/>
      <w:numFmt w:val="none"/>
      <w:lvlText w:val=""/>
      <w:lvlJc w:val="left"/>
      <w:pPr>
        <w:tabs>
          <w:tab w:val="num" w:pos="1361"/>
        </w:tabs>
        <w:ind w:left="1361" w:hanging="227"/>
      </w:pPr>
      <w:rPr>
        <w:rFonts w:hint="default"/>
      </w:rPr>
    </w:lvl>
    <w:lvl w:ilvl="6">
      <w:start w:val="1"/>
      <w:numFmt w:val="none"/>
      <w:lvlText w:val=""/>
      <w:lvlJc w:val="left"/>
      <w:pPr>
        <w:tabs>
          <w:tab w:val="num" w:pos="1588"/>
        </w:tabs>
        <w:ind w:left="1588" w:hanging="227"/>
      </w:pPr>
      <w:rPr>
        <w:rFonts w:hint="default"/>
      </w:rPr>
    </w:lvl>
    <w:lvl w:ilvl="7">
      <w:start w:val="1"/>
      <w:numFmt w:val="none"/>
      <w:lvlText w:val=""/>
      <w:lvlJc w:val="left"/>
      <w:pPr>
        <w:tabs>
          <w:tab w:val="num" w:pos="1814"/>
        </w:tabs>
        <w:ind w:left="1814" w:hanging="226"/>
      </w:pPr>
      <w:rPr>
        <w:rFonts w:hint="default"/>
      </w:rPr>
    </w:lvl>
    <w:lvl w:ilvl="8">
      <w:start w:val="1"/>
      <w:numFmt w:val="none"/>
      <w:lvlText w:val=""/>
      <w:lvlJc w:val="left"/>
      <w:pPr>
        <w:tabs>
          <w:tab w:val="num" w:pos="2041"/>
        </w:tabs>
        <w:ind w:left="2041" w:hanging="227"/>
      </w:pPr>
      <w:rPr>
        <w:rFonts w:hint="default"/>
      </w:rPr>
    </w:lvl>
  </w:abstractNum>
  <w:abstractNum w:abstractNumId="1" w15:restartNumberingAfterBreak="0">
    <w:nsid w:val="4A7701C4"/>
    <w:multiLevelType w:val="multilevel"/>
    <w:tmpl w:val="0664917E"/>
    <w:lvl w:ilvl="0">
      <w:start w:val="1"/>
      <w:numFmt w:val="decimal"/>
      <w:pStyle w:val="Opsommingcijfer"/>
      <w:lvlText w:val="%1"/>
      <w:lvlJc w:val="left"/>
      <w:pPr>
        <w:tabs>
          <w:tab w:val="num" w:pos="227"/>
        </w:tabs>
        <w:ind w:left="227" w:hanging="227"/>
      </w:pPr>
      <w:rPr>
        <w:rFonts w:hint="default"/>
        <w:b w:val="0"/>
        <w:i w:val="0"/>
        <w:sz w:val="21"/>
      </w:rPr>
    </w:lvl>
    <w:lvl w:ilvl="1">
      <w:start w:val="1"/>
      <w:numFmt w:val="none"/>
      <w:lvlText w:val="-"/>
      <w:lvlJc w:val="left"/>
      <w:pPr>
        <w:tabs>
          <w:tab w:val="num" w:pos="454"/>
        </w:tabs>
        <w:ind w:left="454" w:hanging="227"/>
      </w:pPr>
      <w:rPr>
        <w:rFonts w:hint="default"/>
        <w:b w:val="0"/>
        <w:i w:val="0"/>
        <w:sz w:val="21"/>
      </w:rPr>
    </w:lvl>
    <w:lvl w:ilvl="2">
      <w:start w:val="1"/>
      <w:numFmt w:val="none"/>
      <w:lvlText w:val=""/>
      <w:lvlJc w:val="left"/>
      <w:pPr>
        <w:tabs>
          <w:tab w:val="num" w:pos="680"/>
        </w:tabs>
        <w:ind w:left="680" w:hanging="226"/>
      </w:pPr>
      <w:rPr>
        <w:rFonts w:hint="default"/>
      </w:rPr>
    </w:lvl>
    <w:lvl w:ilvl="3">
      <w:start w:val="1"/>
      <w:numFmt w:val="none"/>
      <w:lvlText w:val=""/>
      <w:lvlJc w:val="left"/>
      <w:pPr>
        <w:tabs>
          <w:tab w:val="num" w:pos="907"/>
        </w:tabs>
        <w:ind w:left="907" w:hanging="227"/>
      </w:pPr>
      <w:rPr>
        <w:rFonts w:hint="default"/>
      </w:rPr>
    </w:lvl>
    <w:lvl w:ilvl="4">
      <w:start w:val="1"/>
      <w:numFmt w:val="none"/>
      <w:lvlText w:val=""/>
      <w:lvlJc w:val="left"/>
      <w:pPr>
        <w:tabs>
          <w:tab w:val="num" w:pos="1134"/>
        </w:tabs>
        <w:ind w:left="1134" w:hanging="227"/>
      </w:pPr>
      <w:rPr>
        <w:rFonts w:hint="default"/>
      </w:rPr>
    </w:lvl>
    <w:lvl w:ilvl="5">
      <w:start w:val="1"/>
      <w:numFmt w:val="none"/>
      <w:lvlText w:val=""/>
      <w:lvlJc w:val="left"/>
      <w:pPr>
        <w:tabs>
          <w:tab w:val="num" w:pos="1361"/>
        </w:tabs>
        <w:ind w:left="1361" w:hanging="227"/>
      </w:pPr>
      <w:rPr>
        <w:rFonts w:hint="default"/>
      </w:rPr>
    </w:lvl>
    <w:lvl w:ilvl="6">
      <w:start w:val="1"/>
      <w:numFmt w:val="none"/>
      <w:lvlText w:val=""/>
      <w:lvlJc w:val="left"/>
      <w:pPr>
        <w:tabs>
          <w:tab w:val="num" w:pos="1588"/>
        </w:tabs>
        <w:ind w:left="1588" w:hanging="227"/>
      </w:pPr>
      <w:rPr>
        <w:rFonts w:hint="default"/>
      </w:rPr>
    </w:lvl>
    <w:lvl w:ilvl="7">
      <w:start w:val="1"/>
      <w:numFmt w:val="none"/>
      <w:lvlText w:val=""/>
      <w:lvlJc w:val="left"/>
      <w:pPr>
        <w:tabs>
          <w:tab w:val="num" w:pos="1814"/>
        </w:tabs>
        <w:ind w:left="1814" w:hanging="226"/>
      </w:pPr>
      <w:rPr>
        <w:rFonts w:hint="default"/>
      </w:rPr>
    </w:lvl>
    <w:lvl w:ilvl="8">
      <w:start w:val="1"/>
      <w:numFmt w:val="none"/>
      <w:lvlText w:val=""/>
      <w:lvlJc w:val="left"/>
      <w:pPr>
        <w:tabs>
          <w:tab w:val="num" w:pos="2041"/>
        </w:tabs>
        <w:ind w:left="2041" w:hanging="227"/>
      </w:pPr>
      <w:rPr>
        <w:rFonts w:hint="default"/>
      </w:rPr>
    </w:lvl>
  </w:abstractNum>
  <w:abstractNum w:abstractNumId="2" w15:restartNumberingAfterBreak="0">
    <w:nsid w:val="5FC55EEE"/>
    <w:multiLevelType w:val="multilevel"/>
    <w:tmpl w:val="A5C63D7C"/>
    <w:lvl w:ilvl="0">
      <w:start w:val="1"/>
      <w:numFmt w:val="decimal"/>
      <w:lvlText w:val="%1"/>
      <w:lvlJc w:val="left"/>
      <w:pPr>
        <w:tabs>
          <w:tab w:val="num" w:pos="227"/>
        </w:tabs>
        <w:ind w:left="227" w:hanging="227"/>
      </w:pPr>
      <w:rPr>
        <w:rFont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 w15:restartNumberingAfterBreak="0">
    <w:nsid w:val="6E557915"/>
    <w:multiLevelType w:val="hybridMultilevel"/>
    <w:tmpl w:val="32CC0740"/>
    <w:lvl w:ilvl="0" w:tplc="E6C6F282">
      <w:start w:val="1"/>
      <w:numFmt w:val="decimal"/>
      <w:pStyle w:val="Tussenkopjemetcijfer"/>
      <w:lvlText w:val="%1"/>
      <w:lvlJc w:val="left"/>
      <w:pPr>
        <w:tabs>
          <w:tab w:val="num" w:pos="227"/>
        </w:tabs>
        <w:ind w:left="227" w:hanging="227"/>
      </w:pPr>
      <w:rPr>
        <w:rFonts w:hint="default"/>
        <w:b/>
        <w:i w:val="0"/>
        <w:sz w:val="21"/>
      </w:rPr>
    </w:lvl>
    <w:lvl w:ilvl="1" w:tplc="10E46A28" w:tentative="1">
      <w:start w:val="1"/>
      <w:numFmt w:val="lowerLetter"/>
      <w:lvlText w:val="%2."/>
      <w:lvlJc w:val="left"/>
      <w:pPr>
        <w:tabs>
          <w:tab w:val="num" w:pos="1440"/>
        </w:tabs>
        <w:ind w:left="1440" w:hanging="360"/>
      </w:pPr>
    </w:lvl>
    <w:lvl w:ilvl="2" w:tplc="070CD198" w:tentative="1">
      <w:start w:val="1"/>
      <w:numFmt w:val="lowerRoman"/>
      <w:lvlText w:val="%3."/>
      <w:lvlJc w:val="right"/>
      <w:pPr>
        <w:tabs>
          <w:tab w:val="num" w:pos="2160"/>
        </w:tabs>
        <w:ind w:left="2160" w:hanging="180"/>
      </w:pPr>
    </w:lvl>
    <w:lvl w:ilvl="3" w:tplc="39BEBDF4" w:tentative="1">
      <w:start w:val="1"/>
      <w:numFmt w:val="decimal"/>
      <w:lvlText w:val="%4."/>
      <w:lvlJc w:val="left"/>
      <w:pPr>
        <w:tabs>
          <w:tab w:val="num" w:pos="2880"/>
        </w:tabs>
        <w:ind w:left="2880" w:hanging="360"/>
      </w:pPr>
    </w:lvl>
    <w:lvl w:ilvl="4" w:tplc="E2B6E56A" w:tentative="1">
      <w:start w:val="1"/>
      <w:numFmt w:val="lowerLetter"/>
      <w:lvlText w:val="%5."/>
      <w:lvlJc w:val="left"/>
      <w:pPr>
        <w:tabs>
          <w:tab w:val="num" w:pos="3600"/>
        </w:tabs>
        <w:ind w:left="3600" w:hanging="360"/>
      </w:pPr>
    </w:lvl>
    <w:lvl w:ilvl="5" w:tplc="A65E02BC" w:tentative="1">
      <w:start w:val="1"/>
      <w:numFmt w:val="lowerRoman"/>
      <w:lvlText w:val="%6."/>
      <w:lvlJc w:val="right"/>
      <w:pPr>
        <w:tabs>
          <w:tab w:val="num" w:pos="4320"/>
        </w:tabs>
        <w:ind w:left="4320" w:hanging="180"/>
      </w:pPr>
    </w:lvl>
    <w:lvl w:ilvl="6" w:tplc="3122632E" w:tentative="1">
      <w:start w:val="1"/>
      <w:numFmt w:val="decimal"/>
      <w:lvlText w:val="%7."/>
      <w:lvlJc w:val="left"/>
      <w:pPr>
        <w:tabs>
          <w:tab w:val="num" w:pos="5040"/>
        </w:tabs>
        <w:ind w:left="5040" w:hanging="360"/>
      </w:pPr>
    </w:lvl>
    <w:lvl w:ilvl="7" w:tplc="64E03C2C" w:tentative="1">
      <w:start w:val="1"/>
      <w:numFmt w:val="lowerLetter"/>
      <w:lvlText w:val="%8."/>
      <w:lvlJc w:val="left"/>
      <w:pPr>
        <w:tabs>
          <w:tab w:val="num" w:pos="5760"/>
        </w:tabs>
        <w:ind w:left="5760" w:hanging="360"/>
      </w:pPr>
    </w:lvl>
    <w:lvl w:ilvl="8" w:tplc="E94CA680" w:tentative="1">
      <w:start w:val="1"/>
      <w:numFmt w:val="lowerRoman"/>
      <w:lvlText w:val="%9."/>
      <w:lvlJc w:val="right"/>
      <w:pPr>
        <w:tabs>
          <w:tab w:val="num" w:pos="6480"/>
        </w:tabs>
        <w:ind w:left="6480" w:hanging="180"/>
      </w:pPr>
    </w:lvl>
  </w:abstractNum>
  <w:abstractNum w:abstractNumId="4" w15:restartNumberingAfterBreak="0">
    <w:nsid w:val="6F97503F"/>
    <w:multiLevelType w:val="multilevel"/>
    <w:tmpl w:val="E1B0DF16"/>
    <w:lvl w:ilvl="0">
      <w:start w:val="1"/>
      <w:numFmt w:val="lowerLetter"/>
      <w:pStyle w:val="Opsommingletter"/>
      <w:lvlText w:val="%1"/>
      <w:lvlJc w:val="left"/>
      <w:pPr>
        <w:tabs>
          <w:tab w:val="num" w:pos="227"/>
        </w:tabs>
        <w:ind w:left="227" w:hanging="227"/>
      </w:pPr>
      <w:rPr>
        <w:rFonts w:hint="default"/>
        <w:b w:val="0"/>
        <w:i w:val="0"/>
        <w:sz w:val="21"/>
      </w:rPr>
    </w:lvl>
    <w:lvl w:ilvl="1">
      <w:start w:val="1"/>
      <w:numFmt w:val="none"/>
      <w:lvlText w:val="-"/>
      <w:lvlJc w:val="left"/>
      <w:pPr>
        <w:tabs>
          <w:tab w:val="num" w:pos="454"/>
        </w:tabs>
        <w:ind w:left="454" w:hanging="227"/>
      </w:pPr>
      <w:rPr>
        <w:rFonts w:hint="default"/>
        <w:b w:val="0"/>
        <w:i w:val="0"/>
        <w:sz w:val="21"/>
      </w:rPr>
    </w:lvl>
    <w:lvl w:ilvl="2">
      <w:start w:val="1"/>
      <w:numFmt w:val="none"/>
      <w:lvlText w:val=""/>
      <w:lvlJc w:val="left"/>
      <w:pPr>
        <w:tabs>
          <w:tab w:val="num" w:pos="680"/>
        </w:tabs>
        <w:ind w:left="680" w:hanging="226"/>
      </w:pPr>
      <w:rPr>
        <w:rFonts w:hint="default"/>
      </w:rPr>
    </w:lvl>
    <w:lvl w:ilvl="3">
      <w:start w:val="1"/>
      <w:numFmt w:val="none"/>
      <w:lvlText w:val=""/>
      <w:lvlJc w:val="left"/>
      <w:pPr>
        <w:tabs>
          <w:tab w:val="num" w:pos="907"/>
        </w:tabs>
        <w:ind w:left="907" w:hanging="227"/>
      </w:pPr>
      <w:rPr>
        <w:rFonts w:hint="default"/>
      </w:rPr>
    </w:lvl>
    <w:lvl w:ilvl="4">
      <w:start w:val="1"/>
      <w:numFmt w:val="none"/>
      <w:lvlText w:val=""/>
      <w:lvlJc w:val="left"/>
      <w:pPr>
        <w:tabs>
          <w:tab w:val="num" w:pos="1134"/>
        </w:tabs>
        <w:ind w:left="1134" w:hanging="227"/>
      </w:pPr>
      <w:rPr>
        <w:rFonts w:hint="default"/>
      </w:rPr>
    </w:lvl>
    <w:lvl w:ilvl="5">
      <w:start w:val="1"/>
      <w:numFmt w:val="none"/>
      <w:lvlText w:val=""/>
      <w:lvlJc w:val="left"/>
      <w:pPr>
        <w:tabs>
          <w:tab w:val="num" w:pos="1361"/>
        </w:tabs>
        <w:ind w:left="1361" w:hanging="227"/>
      </w:pPr>
      <w:rPr>
        <w:rFonts w:hint="default"/>
      </w:rPr>
    </w:lvl>
    <w:lvl w:ilvl="6">
      <w:start w:val="1"/>
      <w:numFmt w:val="none"/>
      <w:lvlText w:val=""/>
      <w:lvlJc w:val="left"/>
      <w:pPr>
        <w:tabs>
          <w:tab w:val="num" w:pos="1588"/>
        </w:tabs>
        <w:ind w:left="1588" w:hanging="227"/>
      </w:pPr>
      <w:rPr>
        <w:rFonts w:hint="default"/>
      </w:rPr>
    </w:lvl>
    <w:lvl w:ilvl="7">
      <w:start w:val="1"/>
      <w:numFmt w:val="none"/>
      <w:lvlText w:val=""/>
      <w:lvlJc w:val="left"/>
      <w:pPr>
        <w:tabs>
          <w:tab w:val="num" w:pos="1814"/>
        </w:tabs>
        <w:ind w:left="1814" w:hanging="226"/>
      </w:pPr>
      <w:rPr>
        <w:rFonts w:hint="default"/>
      </w:rPr>
    </w:lvl>
    <w:lvl w:ilvl="8">
      <w:start w:val="1"/>
      <w:numFmt w:val="none"/>
      <w:lvlText w:val=""/>
      <w:lvlJc w:val="left"/>
      <w:pPr>
        <w:tabs>
          <w:tab w:val="num" w:pos="2041"/>
        </w:tabs>
        <w:ind w:left="2041" w:hanging="227"/>
      </w:pPr>
      <w:rPr>
        <w:rFonts w:hint="default"/>
      </w:rPr>
    </w:lvl>
  </w:abstractNum>
  <w:abstractNum w:abstractNumId="5" w15:restartNumberingAfterBreak="0">
    <w:nsid w:val="73DA326A"/>
    <w:multiLevelType w:val="multilevel"/>
    <w:tmpl w:val="71623120"/>
    <w:lvl w:ilvl="0">
      <w:start w:val="1"/>
      <w:numFmt w:val="decimal"/>
      <w:pStyle w:val="Kop1"/>
      <w:suff w:val="space"/>
      <w:lvlText w:val="%1"/>
      <w:lvlJc w:val="left"/>
      <w:pPr>
        <w:ind w:left="340" w:hanging="340"/>
      </w:pPr>
      <w:rPr>
        <w:rFonts w:hint="default"/>
      </w:rPr>
    </w:lvl>
    <w:lvl w:ilvl="1">
      <w:start w:val="1"/>
      <w:numFmt w:val="decimal"/>
      <w:pStyle w:val="Kop2"/>
      <w:suff w:val="space"/>
      <w:lvlText w:val="%1.%2"/>
      <w:lvlJc w:val="left"/>
      <w:pPr>
        <w:ind w:left="414" w:hanging="414"/>
      </w:pPr>
      <w:rPr>
        <w:rFonts w:hint="default"/>
      </w:rPr>
    </w:lvl>
    <w:lvl w:ilvl="2">
      <w:start w:val="1"/>
      <w:numFmt w:val="decimal"/>
      <w:pStyle w:val="Kop3"/>
      <w:suff w:val="space"/>
      <w:lvlText w:val="%1.%2.%3"/>
      <w:lvlJc w:val="left"/>
      <w:pPr>
        <w:ind w:left="510" w:hanging="510"/>
      </w:pPr>
      <w:rPr>
        <w:rFonts w:hint="default"/>
      </w:rPr>
    </w:lvl>
    <w:lvl w:ilvl="3">
      <w:start w:val="1"/>
      <w:numFmt w:val="decimal"/>
      <w:pStyle w:val="Kop4"/>
      <w:lvlText w:val="%1.%2.%3.%4"/>
      <w:lvlJc w:val="left"/>
      <w:pPr>
        <w:tabs>
          <w:tab w:val="num" w:pos="864"/>
        </w:tabs>
        <w:ind w:left="864" w:hanging="864"/>
      </w:pPr>
      <w:rPr>
        <w:rFonts w:hint="default"/>
      </w:rPr>
    </w:lvl>
    <w:lvl w:ilvl="4">
      <w:start w:val="1"/>
      <w:numFmt w:val="decimal"/>
      <w:pStyle w:val="Kop5"/>
      <w:lvlText w:val="%1.%2.%3.%4.%5"/>
      <w:lvlJc w:val="left"/>
      <w:pPr>
        <w:tabs>
          <w:tab w:val="num" w:pos="1008"/>
        </w:tabs>
        <w:ind w:left="1008" w:hanging="1008"/>
      </w:pPr>
      <w:rPr>
        <w:rFonts w:hint="default"/>
      </w:rPr>
    </w:lvl>
    <w:lvl w:ilvl="5">
      <w:start w:val="1"/>
      <w:numFmt w:val="decimal"/>
      <w:pStyle w:val="Kop6"/>
      <w:lvlText w:val="%1.%2.%3.%4.%5.%6"/>
      <w:lvlJc w:val="left"/>
      <w:pPr>
        <w:tabs>
          <w:tab w:val="num" w:pos="1152"/>
        </w:tabs>
        <w:ind w:left="1152" w:hanging="1152"/>
      </w:pPr>
      <w:rPr>
        <w:rFonts w:hint="default"/>
      </w:rPr>
    </w:lvl>
    <w:lvl w:ilvl="6">
      <w:start w:val="1"/>
      <w:numFmt w:val="decimal"/>
      <w:pStyle w:val="Kop7"/>
      <w:lvlText w:val="%1.%2.%3.%4.%5.%6.%7"/>
      <w:lvlJc w:val="left"/>
      <w:pPr>
        <w:tabs>
          <w:tab w:val="num" w:pos="1296"/>
        </w:tabs>
        <w:ind w:left="1296" w:hanging="1296"/>
      </w:pPr>
      <w:rPr>
        <w:rFonts w:hint="default"/>
      </w:rPr>
    </w:lvl>
    <w:lvl w:ilvl="7">
      <w:start w:val="1"/>
      <w:numFmt w:val="decimal"/>
      <w:pStyle w:val="Kop8"/>
      <w:lvlText w:val="%1.%2.%3.%4.%5.%6.%7.%8"/>
      <w:lvlJc w:val="left"/>
      <w:pPr>
        <w:tabs>
          <w:tab w:val="num" w:pos="1440"/>
        </w:tabs>
        <w:ind w:left="1440" w:hanging="1440"/>
      </w:pPr>
      <w:rPr>
        <w:rFonts w:hint="default"/>
      </w:rPr>
    </w:lvl>
    <w:lvl w:ilvl="8">
      <w:start w:val="1"/>
      <w:numFmt w:val="decimal"/>
      <w:pStyle w:val="Kop9"/>
      <w:lvlText w:val="%1.%2.%3.%4.%5.%6.%7.%8.%9"/>
      <w:lvlJc w:val="left"/>
      <w:pPr>
        <w:tabs>
          <w:tab w:val="num" w:pos="1584"/>
        </w:tabs>
        <w:ind w:left="1584" w:hanging="1584"/>
      </w:pPr>
      <w:rPr>
        <w:rFonts w:hint="default"/>
      </w:rPr>
    </w:lvl>
  </w:abstractNum>
  <w:abstractNum w:abstractNumId="6" w15:restartNumberingAfterBreak="0">
    <w:nsid w:val="756163A0"/>
    <w:multiLevelType w:val="hybridMultilevel"/>
    <w:tmpl w:val="C58AB40C"/>
    <w:lvl w:ilvl="0" w:tplc="F16AF494">
      <w:start w:val="1"/>
      <w:numFmt w:val="decimal"/>
      <w:pStyle w:val="Voetnootrapport"/>
      <w:lvlText w:val="[%1]"/>
      <w:lvlJc w:val="left"/>
      <w:pPr>
        <w:tabs>
          <w:tab w:val="num" w:pos="312"/>
        </w:tabs>
        <w:ind w:left="312" w:hanging="312"/>
      </w:pPr>
      <w:rPr>
        <w:rFonts w:hint="default"/>
        <w:b w:val="0"/>
        <w:i w:val="0"/>
        <w:sz w:val="17"/>
      </w:rPr>
    </w:lvl>
    <w:lvl w:ilvl="1" w:tplc="8910AB6E" w:tentative="1">
      <w:start w:val="1"/>
      <w:numFmt w:val="lowerLetter"/>
      <w:lvlText w:val="%2."/>
      <w:lvlJc w:val="left"/>
      <w:pPr>
        <w:tabs>
          <w:tab w:val="num" w:pos="1440"/>
        </w:tabs>
        <w:ind w:left="1440" w:hanging="360"/>
      </w:pPr>
    </w:lvl>
    <w:lvl w:ilvl="2" w:tplc="4FD0721E" w:tentative="1">
      <w:start w:val="1"/>
      <w:numFmt w:val="lowerRoman"/>
      <w:lvlText w:val="%3."/>
      <w:lvlJc w:val="right"/>
      <w:pPr>
        <w:tabs>
          <w:tab w:val="num" w:pos="2160"/>
        </w:tabs>
        <w:ind w:left="2160" w:hanging="180"/>
      </w:pPr>
    </w:lvl>
    <w:lvl w:ilvl="3" w:tplc="4C12D0D0" w:tentative="1">
      <w:start w:val="1"/>
      <w:numFmt w:val="decimal"/>
      <w:lvlText w:val="%4."/>
      <w:lvlJc w:val="left"/>
      <w:pPr>
        <w:tabs>
          <w:tab w:val="num" w:pos="2880"/>
        </w:tabs>
        <w:ind w:left="2880" w:hanging="360"/>
      </w:pPr>
    </w:lvl>
    <w:lvl w:ilvl="4" w:tplc="3EF0F9E0" w:tentative="1">
      <w:start w:val="1"/>
      <w:numFmt w:val="lowerLetter"/>
      <w:lvlText w:val="%5."/>
      <w:lvlJc w:val="left"/>
      <w:pPr>
        <w:tabs>
          <w:tab w:val="num" w:pos="3600"/>
        </w:tabs>
        <w:ind w:left="3600" w:hanging="360"/>
      </w:pPr>
    </w:lvl>
    <w:lvl w:ilvl="5" w:tplc="A28680CC" w:tentative="1">
      <w:start w:val="1"/>
      <w:numFmt w:val="lowerRoman"/>
      <w:lvlText w:val="%6."/>
      <w:lvlJc w:val="right"/>
      <w:pPr>
        <w:tabs>
          <w:tab w:val="num" w:pos="4320"/>
        </w:tabs>
        <w:ind w:left="4320" w:hanging="180"/>
      </w:pPr>
    </w:lvl>
    <w:lvl w:ilvl="6" w:tplc="B8C03838" w:tentative="1">
      <w:start w:val="1"/>
      <w:numFmt w:val="decimal"/>
      <w:lvlText w:val="%7."/>
      <w:lvlJc w:val="left"/>
      <w:pPr>
        <w:tabs>
          <w:tab w:val="num" w:pos="5040"/>
        </w:tabs>
        <w:ind w:left="5040" w:hanging="360"/>
      </w:pPr>
    </w:lvl>
    <w:lvl w:ilvl="7" w:tplc="4080DDC2" w:tentative="1">
      <w:start w:val="1"/>
      <w:numFmt w:val="lowerLetter"/>
      <w:lvlText w:val="%8."/>
      <w:lvlJc w:val="left"/>
      <w:pPr>
        <w:tabs>
          <w:tab w:val="num" w:pos="5760"/>
        </w:tabs>
        <w:ind w:left="5760" w:hanging="360"/>
      </w:pPr>
    </w:lvl>
    <w:lvl w:ilvl="8" w:tplc="F3FCB50C" w:tentative="1">
      <w:start w:val="1"/>
      <w:numFmt w:val="lowerRoman"/>
      <w:lvlText w:val="%9."/>
      <w:lvlJc w:val="right"/>
      <w:pPr>
        <w:tabs>
          <w:tab w:val="num" w:pos="6480"/>
        </w:tabs>
        <w:ind w:left="6480" w:hanging="180"/>
      </w:pPr>
    </w:lvl>
  </w:abstractNum>
  <w:abstractNum w:abstractNumId="7" w15:restartNumberingAfterBreak="0">
    <w:nsid w:val="756163A1"/>
    <w:multiLevelType w:val="hybridMultilevel"/>
    <w:tmpl w:val="4A40E832"/>
    <w:lvl w:ilvl="0" w:tplc="FCBAF354">
      <w:start w:val="1"/>
      <w:numFmt w:val="decimal"/>
      <w:pStyle w:val="Paragraafbijlage"/>
      <w:lvlText w:val="%1"/>
      <w:lvlJc w:val="left"/>
      <w:pPr>
        <w:ind w:left="720" w:hanging="360"/>
      </w:pPr>
      <w:rPr>
        <w:rFonts w:hint="default"/>
      </w:rPr>
    </w:lvl>
    <w:lvl w:ilvl="1" w:tplc="6AC437DC" w:tentative="1">
      <w:start w:val="1"/>
      <w:numFmt w:val="lowerLetter"/>
      <w:lvlText w:val="%2."/>
      <w:lvlJc w:val="left"/>
      <w:pPr>
        <w:ind w:left="1440" w:hanging="360"/>
      </w:pPr>
    </w:lvl>
    <w:lvl w:ilvl="2" w:tplc="47F053F4" w:tentative="1">
      <w:start w:val="1"/>
      <w:numFmt w:val="lowerRoman"/>
      <w:lvlText w:val="%3."/>
      <w:lvlJc w:val="right"/>
      <w:pPr>
        <w:ind w:left="2160" w:hanging="180"/>
      </w:pPr>
    </w:lvl>
    <w:lvl w:ilvl="3" w:tplc="33BAF79C" w:tentative="1">
      <w:start w:val="1"/>
      <w:numFmt w:val="decimal"/>
      <w:lvlText w:val="%4."/>
      <w:lvlJc w:val="left"/>
      <w:pPr>
        <w:ind w:left="2880" w:hanging="360"/>
      </w:pPr>
    </w:lvl>
    <w:lvl w:ilvl="4" w:tplc="9CA6296E" w:tentative="1">
      <w:start w:val="1"/>
      <w:numFmt w:val="lowerLetter"/>
      <w:lvlText w:val="%5."/>
      <w:lvlJc w:val="left"/>
      <w:pPr>
        <w:ind w:left="3600" w:hanging="360"/>
      </w:pPr>
    </w:lvl>
    <w:lvl w:ilvl="5" w:tplc="E25EEA14" w:tentative="1">
      <w:start w:val="1"/>
      <w:numFmt w:val="lowerRoman"/>
      <w:lvlText w:val="%6."/>
      <w:lvlJc w:val="right"/>
      <w:pPr>
        <w:ind w:left="4320" w:hanging="180"/>
      </w:pPr>
    </w:lvl>
    <w:lvl w:ilvl="6" w:tplc="C96241A8" w:tentative="1">
      <w:start w:val="1"/>
      <w:numFmt w:val="decimal"/>
      <w:lvlText w:val="%7."/>
      <w:lvlJc w:val="left"/>
      <w:pPr>
        <w:ind w:left="5040" w:hanging="360"/>
      </w:pPr>
    </w:lvl>
    <w:lvl w:ilvl="7" w:tplc="2AAEB7A4" w:tentative="1">
      <w:start w:val="1"/>
      <w:numFmt w:val="lowerLetter"/>
      <w:lvlText w:val="%8."/>
      <w:lvlJc w:val="left"/>
      <w:pPr>
        <w:ind w:left="5760" w:hanging="360"/>
      </w:pPr>
    </w:lvl>
    <w:lvl w:ilvl="8" w:tplc="7BEC9520" w:tentative="1">
      <w:start w:val="1"/>
      <w:numFmt w:val="lowerRoman"/>
      <w:lvlText w:val="%9."/>
      <w:lvlJc w:val="right"/>
      <w:pPr>
        <w:ind w:left="6480" w:hanging="180"/>
      </w:pPr>
    </w:lvl>
  </w:abstractNum>
  <w:abstractNum w:abstractNumId="8" w15:restartNumberingAfterBreak="0">
    <w:nsid w:val="756163A2"/>
    <w:multiLevelType w:val="multilevel"/>
    <w:tmpl w:val="5C24609A"/>
    <w:lvl w:ilvl="0">
      <w:start w:val="2"/>
      <w:numFmt w:val="decimal"/>
      <w:suff w:val="space"/>
      <w:lvlText w:val="%1"/>
      <w:lvlJc w:val="left"/>
      <w:pPr>
        <w:ind w:left="340" w:hanging="340"/>
      </w:pPr>
      <w:rPr>
        <w:rFonts w:hint="default"/>
      </w:rPr>
    </w:lvl>
    <w:lvl w:ilvl="1">
      <w:start w:val="2"/>
      <w:numFmt w:val="decimal"/>
      <w:suff w:val="space"/>
      <w:lvlText w:val="%1.%2"/>
      <w:lvlJc w:val="left"/>
      <w:pPr>
        <w:ind w:left="414" w:hanging="414"/>
      </w:pPr>
      <w:rPr>
        <w:rFonts w:hint="default"/>
      </w:rPr>
    </w:lvl>
    <w:lvl w:ilvl="2">
      <w:start w:val="1"/>
      <w:numFmt w:val="decimal"/>
      <w:suff w:val="space"/>
      <w:lvlText w:val="%1.%2.%3"/>
      <w:lvlJc w:val="left"/>
      <w:pPr>
        <w:ind w:left="510" w:hanging="51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756163A3"/>
    <w:multiLevelType w:val="multilevel"/>
    <w:tmpl w:val="E0F835F4"/>
    <w:lvl w:ilvl="0">
      <w:start w:val="3"/>
      <w:numFmt w:val="decimal"/>
      <w:suff w:val="space"/>
      <w:lvlText w:val="%1"/>
      <w:lvlJc w:val="left"/>
      <w:pPr>
        <w:ind w:left="340" w:hanging="340"/>
      </w:pPr>
      <w:rPr>
        <w:rFonts w:hint="default"/>
      </w:rPr>
    </w:lvl>
    <w:lvl w:ilvl="1">
      <w:start w:val="2"/>
      <w:numFmt w:val="decimal"/>
      <w:suff w:val="space"/>
      <w:lvlText w:val="%1.%2"/>
      <w:lvlJc w:val="left"/>
      <w:pPr>
        <w:ind w:left="414" w:hanging="414"/>
      </w:pPr>
      <w:rPr>
        <w:rFonts w:hint="default"/>
      </w:rPr>
    </w:lvl>
    <w:lvl w:ilvl="2">
      <w:start w:val="1"/>
      <w:numFmt w:val="decimal"/>
      <w:suff w:val="space"/>
      <w:lvlText w:val="%1.%2.%3"/>
      <w:lvlJc w:val="left"/>
      <w:pPr>
        <w:ind w:left="510" w:hanging="51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508954041">
    <w:abstractNumId w:val="0"/>
  </w:num>
  <w:num w:numId="2" w16cid:durableId="20057245">
    <w:abstractNumId w:val="2"/>
  </w:num>
  <w:num w:numId="3" w16cid:durableId="178472875">
    <w:abstractNumId w:val="6"/>
  </w:num>
  <w:num w:numId="4" w16cid:durableId="1637755054">
    <w:abstractNumId w:val="5"/>
  </w:num>
  <w:num w:numId="5" w16cid:durableId="1323312247">
    <w:abstractNumId w:val="0"/>
  </w:num>
  <w:num w:numId="6" w16cid:durableId="703793813">
    <w:abstractNumId w:val="1"/>
  </w:num>
  <w:num w:numId="7" w16cid:durableId="935551245">
    <w:abstractNumId w:val="4"/>
  </w:num>
  <w:num w:numId="8" w16cid:durableId="528690671">
    <w:abstractNumId w:val="3"/>
  </w:num>
  <w:num w:numId="9" w16cid:durableId="1554808589">
    <w:abstractNumId w:val="6"/>
  </w:num>
  <w:num w:numId="10" w16cid:durableId="748696557">
    <w:abstractNumId w:val="5"/>
  </w:num>
  <w:num w:numId="11" w16cid:durableId="467623514">
    <w:abstractNumId w:val="5"/>
  </w:num>
  <w:num w:numId="12" w16cid:durableId="1058090255">
    <w:abstractNumId w:val="5"/>
  </w:num>
  <w:num w:numId="13" w16cid:durableId="1690326764">
    <w:abstractNumId w:val="5"/>
  </w:num>
  <w:num w:numId="14" w16cid:durableId="482738733">
    <w:abstractNumId w:val="5"/>
  </w:num>
  <w:num w:numId="15" w16cid:durableId="337192783">
    <w:abstractNumId w:val="5"/>
  </w:num>
  <w:num w:numId="16" w16cid:durableId="463087387">
    <w:abstractNumId w:val="5"/>
  </w:num>
  <w:num w:numId="17" w16cid:durableId="1136487486">
    <w:abstractNumId w:val="5"/>
  </w:num>
  <w:num w:numId="18" w16cid:durableId="310015333">
    <w:abstractNumId w:val="5"/>
  </w:num>
  <w:num w:numId="19" w16cid:durableId="1142964531">
    <w:abstractNumId w:val="3"/>
  </w:num>
  <w:num w:numId="20" w16cid:durableId="1676375790">
    <w:abstractNumId w:val="6"/>
  </w:num>
  <w:num w:numId="21" w16cid:durableId="2120637804">
    <w:abstractNumId w:val="0"/>
  </w:num>
  <w:num w:numId="22" w16cid:durableId="1142652547">
    <w:abstractNumId w:val="1"/>
  </w:num>
  <w:num w:numId="23" w16cid:durableId="1986427262">
    <w:abstractNumId w:val="4"/>
  </w:num>
  <w:num w:numId="24" w16cid:durableId="1083338642">
    <w:abstractNumId w:val="0"/>
  </w:num>
  <w:num w:numId="25" w16cid:durableId="1691299852">
    <w:abstractNumId w:val="0"/>
  </w:num>
  <w:num w:numId="26" w16cid:durableId="828059822">
    <w:abstractNumId w:val="0"/>
  </w:num>
  <w:num w:numId="27" w16cid:durableId="1295018232">
    <w:abstractNumId w:val="5"/>
  </w:num>
  <w:num w:numId="28" w16cid:durableId="178274372">
    <w:abstractNumId w:val="5"/>
  </w:num>
  <w:num w:numId="29" w16cid:durableId="2073504539">
    <w:abstractNumId w:val="5"/>
  </w:num>
  <w:num w:numId="30" w16cid:durableId="1033967510">
    <w:abstractNumId w:val="7"/>
  </w:num>
  <w:num w:numId="31" w16cid:durableId="1646735865">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90913927">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5"/>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C3"/>
    <w:rsid w:val="00021B1E"/>
    <w:rsid w:val="00031336"/>
    <w:rsid w:val="0005291A"/>
    <w:rsid w:val="0006492C"/>
    <w:rsid w:val="000E0C76"/>
    <w:rsid w:val="000F6C49"/>
    <w:rsid w:val="000F6DF2"/>
    <w:rsid w:val="001072C3"/>
    <w:rsid w:val="001A17AF"/>
    <w:rsid w:val="001B3CC0"/>
    <w:rsid w:val="001B4C53"/>
    <w:rsid w:val="001F3D83"/>
    <w:rsid w:val="00200534"/>
    <w:rsid w:val="00207E8E"/>
    <w:rsid w:val="002242C4"/>
    <w:rsid w:val="00233754"/>
    <w:rsid w:val="0024456C"/>
    <w:rsid w:val="002572A6"/>
    <w:rsid w:val="002850C9"/>
    <w:rsid w:val="002D30B5"/>
    <w:rsid w:val="00321D06"/>
    <w:rsid w:val="0034572C"/>
    <w:rsid w:val="003F4600"/>
    <w:rsid w:val="004022D1"/>
    <w:rsid w:val="0049092A"/>
    <w:rsid w:val="005831D0"/>
    <w:rsid w:val="00586304"/>
    <w:rsid w:val="00593BB9"/>
    <w:rsid w:val="005973E0"/>
    <w:rsid w:val="005B7154"/>
    <w:rsid w:val="005C5322"/>
    <w:rsid w:val="005F029E"/>
    <w:rsid w:val="00607908"/>
    <w:rsid w:val="006909BD"/>
    <w:rsid w:val="006945BE"/>
    <w:rsid w:val="006A34A2"/>
    <w:rsid w:val="006D4704"/>
    <w:rsid w:val="00753454"/>
    <w:rsid w:val="00762E1F"/>
    <w:rsid w:val="007821AE"/>
    <w:rsid w:val="007A502F"/>
    <w:rsid w:val="007B4CAA"/>
    <w:rsid w:val="007E5672"/>
    <w:rsid w:val="008E147E"/>
    <w:rsid w:val="00977158"/>
    <w:rsid w:val="009837C6"/>
    <w:rsid w:val="009B0566"/>
    <w:rsid w:val="009C358D"/>
    <w:rsid w:val="009D69D2"/>
    <w:rsid w:val="00A119F4"/>
    <w:rsid w:val="00AE27F6"/>
    <w:rsid w:val="00AF212D"/>
    <w:rsid w:val="00AF2FA3"/>
    <w:rsid w:val="00B142AF"/>
    <w:rsid w:val="00B214D8"/>
    <w:rsid w:val="00B60E31"/>
    <w:rsid w:val="00B60E3F"/>
    <w:rsid w:val="00BA4436"/>
    <w:rsid w:val="00C03530"/>
    <w:rsid w:val="00C077E9"/>
    <w:rsid w:val="00C81C4D"/>
    <w:rsid w:val="00C86725"/>
    <w:rsid w:val="00CA612B"/>
    <w:rsid w:val="00CC7246"/>
    <w:rsid w:val="00D1471E"/>
    <w:rsid w:val="00D27C48"/>
    <w:rsid w:val="00D306A3"/>
    <w:rsid w:val="00D423C2"/>
    <w:rsid w:val="00DB4666"/>
    <w:rsid w:val="00DC5262"/>
    <w:rsid w:val="00E22692"/>
    <w:rsid w:val="00E54523"/>
    <w:rsid w:val="00E60A1F"/>
    <w:rsid w:val="00EE59FE"/>
    <w:rsid w:val="00F24C54"/>
    <w:rsid w:val="00F74AB2"/>
    <w:rsid w:val="00F9006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371B8"/>
  <w15:docId w15:val="{DCBE1C6F-AF47-4A82-AEB1-64362DCE7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imes New Roman" w:hAnsi="Corbel" w:cs="Times New Roman"/>
        <w:sz w:val="21"/>
        <w:szCs w:val="21"/>
        <w:lang w:val="nl-NL" w:eastAsia="nl-NL" w:bidi="ar-SA"/>
      </w:rPr>
    </w:rPrDefault>
    <w:pPrDefault>
      <w:pPr>
        <w:spacing w:line="280" w:lineRule="atLeast"/>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FE2507"/>
  </w:style>
  <w:style w:type="paragraph" w:styleId="Kop1">
    <w:name w:val="heading 1"/>
    <w:aliases w:val="Hoofdstuktitel"/>
    <w:basedOn w:val="Standaard"/>
    <w:next w:val="Standaard"/>
    <w:qFormat/>
    <w:rsid w:val="00FE2507"/>
    <w:pPr>
      <w:keepNext/>
      <w:numPr>
        <w:numId w:val="18"/>
      </w:numPr>
      <w:spacing w:after="1120" w:line="560" w:lineRule="atLeast"/>
      <w:outlineLvl w:val="0"/>
    </w:pPr>
    <w:rPr>
      <w:rFonts w:cs="Arial"/>
      <w:b/>
      <w:bCs/>
      <w:sz w:val="42"/>
      <w:szCs w:val="32"/>
    </w:rPr>
  </w:style>
  <w:style w:type="paragraph" w:styleId="Kop2">
    <w:name w:val="heading 2"/>
    <w:aliases w:val="Paragraaf"/>
    <w:basedOn w:val="Standaard"/>
    <w:next w:val="Standaard"/>
    <w:qFormat/>
    <w:rsid w:val="00FE2507"/>
    <w:pPr>
      <w:keepNext/>
      <w:numPr>
        <w:ilvl w:val="1"/>
        <w:numId w:val="18"/>
      </w:numPr>
      <w:spacing w:before="560" w:after="280"/>
      <w:outlineLvl w:val="1"/>
    </w:pPr>
    <w:rPr>
      <w:rFonts w:cs="Arial"/>
      <w:b/>
      <w:bCs/>
      <w:iCs/>
      <w:sz w:val="26"/>
      <w:szCs w:val="28"/>
    </w:rPr>
  </w:style>
  <w:style w:type="paragraph" w:styleId="Kop3">
    <w:name w:val="heading 3"/>
    <w:aliases w:val="Subparagraaf"/>
    <w:basedOn w:val="Standaard"/>
    <w:next w:val="Standaard"/>
    <w:qFormat/>
    <w:rsid w:val="00FE2507"/>
    <w:pPr>
      <w:keepNext/>
      <w:numPr>
        <w:ilvl w:val="2"/>
        <w:numId w:val="18"/>
      </w:numPr>
      <w:spacing w:before="560" w:after="280"/>
      <w:outlineLvl w:val="2"/>
    </w:pPr>
    <w:rPr>
      <w:rFonts w:cs="Arial"/>
      <w:b/>
      <w:bCs/>
      <w:sz w:val="22"/>
      <w:szCs w:val="26"/>
    </w:rPr>
  </w:style>
  <w:style w:type="paragraph" w:styleId="Kop4">
    <w:name w:val="heading 4"/>
    <w:basedOn w:val="Standaard"/>
    <w:next w:val="Standaard"/>
    <w:semiHidden/>
    <w:qFormat/>
    <w:rsid w:val="00FE2507"/>
    <w:pPr>
      <w:keepNext/>
      <w:numPr>
        <w:ilvl w:val="3"/>
        <w:numId w:val="18"/>
      </w:numPr>
      <w:spacing w:before="240" w:after="60"/>
      <w:outlineLvl w:val="3"/>
    </w:pPr>
    <w:rPr>
      <w:rFonts w:ascii="Times New Roman" w:hAnsi="Times New Roman"/>
      <w:b/>
      <w:bCs/>
      <w:sz w:val="28"/>
      <w:szCs w:val="28"/>
    </w:rPr>
  </w:style>
  <w:style w:type="paragraph" w:styleId="Kop5">
    <w:name w:val="heading 5"/>
    <w:basedOn w:val="Standaard"/>
    <w:next w:val="Standaard"/>
    <w:semiHidden/>
    <w:qFormat/>
    <w:rsid w:val="00FE2507"/>
    <w:pPr>
      <w:numPr>
        <w:ilvl w:val="4"/>
        <w:numId w:val="18"/>
      </w:numPr>
      <w:spacing w:before="240" w:after="60"/>
      <w:outlineLvl w:val="4"/>
    </w:pPr>
    <w:rPr>
      <w:b/>
      <w:bCs/>
      <w:i/>
      <w:iCs/>
      <w:sz w:val="26"/>
      <w:szCs w:val="26"/>
    </w:rPr>
  </w:style>
  <w:style w:type="paragraph" w:styleId="Kop6">
    <w:name w:val="heading 6"/>
    <w:basedOn w:val="Standaard"/>
    <w:next w:val="Standaard"/>
    <w:semiHidden/>
    <w:qFormat/>
    <w:rsid w:val="00FE2507"/>
    <w:pPr>
      <w:numPr>
        <w:ilvl w:val="5"/>
        <w:numId w:val="18"/>
      </w:numPr>
      <w:spacing w:before="240" w:after="60"/>
      <w:outlineLvl w:val="5"/>
    </w:pPr>
    <w:rPr>
      <w:rFonts w:ascii="Times New Roman" w:hAnsi="Times New Roman"/>
      <w:b/>
      <w:bCs/>
      <w:sz w:val="22"/>
      <w:szCs w:val="22"/>
    </w:rPr>
  </w:style>
  <w:style w:type="paragraph" w:styleId="Kop7">
    <w:name w:val="heading 7"/>
    <w:basedOn w:val="Standaard"/>
    <w:next w:val="Standaard"/>
    <w:semiHidden/>
    <w:qFormat/>
    <w:rsid w:val="00FE2507"/>
    <w:pPr>
      <w:numPr>
        <w:ilvl w:val="6"/>
        <w:numId w:val="18"/>
      </w:numPr>
      <w:spacing w:before="240" w:after="60"/>
      <w:outlineLvl w:val="6"/>
    </w:pPr>
    <w:rPr>
      <w:rFonts w:ascii="Times New Roman" w:hAnsi="Times New Roman"/>
      <w:sz w:val="24"/>
    </w:rPr>
  </w:style>
  <w:style w:type="paragraph" w:styleId="Kop8">
    <w:name w:val="heading 8"/>
    <w:basedOn w:val="Standaard"/>
    <w:next w:val="Standaard"/>
    <w:semiHidden/>
    <w:qFormat/>
    <w:rsid w:val="00FE2507"/>
    <w:pPr>
      <w:numPr>
        <w:ilvl w:val="7"/>
        <w:numId w:val="18"/>
      </w:numPr>
      <w:spacing w:before="240" w:after="60"/>
      <w:outlineLvl w:val="7"/>
    </w:pPr>
    <w:rPr>
      <w:rFonts w:ascii="Times New Roman" w:hAnsi="Times New Roman"/>
      <w:i/>
      <w:iCs/>
      <w:sz w:val="24"/>
    </w:rPr>
  </w:style>
  <w:style w:type="paragraph" w:styleId="Kop9">
    <w:name w:val="heading 9"/>
    <w:basedOn w:val="Standaard"/>
    <w:next w:val="Standaard"/>
    <w:semiHidden/>
    <w:qFormat/>
    <w:rsid w:val="00FE2507"/>
    <w:pPr>
      <w:numPr>
        <w:ilvl w:val="8"/>
        <w:numId w:val="18"/>
      </w:numPr>
      <w:spacing w:before="240" w:after="60"/>
      <w:outlineLvl w:val="8"/>
    </w:pPr>
    <w:rPr>
      <w:rFonts w:ascii="Arial" w:hAnsi="Arial" w:cs="Arial"/>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Accentbinnentekst">
    <w:name w:val="Accent binnen tekst"/>
    <w:basedOn w:val="Standaard"/>
    <w:qFormat/>
    <w:rsid w:val="00FE2507"/>
    <w:rPr>
      <w:i/>
    </w:rPr>
  </w:style>
  <w:style w:type="paragraph" w:customStyle="1" w:styleId="TussenkopjeInleidingpersbericht">
    <w:name w:val="Tussenkopje / Inleiding persbericht"/>
    <w:basedOn w:val="Standaard"/>
    <w:qFormat/>
    <w:rsid w:val="00FE2507"/>
    <w:pPr>
      <w:spacing w:before="280"/>
    </w:pPr>
    <w:rPr>
      <w:b/>
    </w:rPr>
  </w:style>
  <w:style w:type="paragraph" w:customStyle="1" w:styleId="Tussenkopjemetcijfer">
    <w:name w:val="Tussenkopje met cijfer"/>
    <w:basedOn w:val="Standaard"/>
    <w:qFormat/>
    <w:rsid w:val="00FE2507"/>
    <w:pPr>
      <w:numPr>
        <w:numId w:val="19"/>
      </w:numPr>
    </w:pPr>
    <w:rPr>
      <w:b/>
    </w:rPr>
  </w:style>
  <w:style w:type="paragraph" w:customStyle="1" w:styleId="Tussenkopjeuitnodiging">
    <w:name w:val="Tussenkopje uitnodiging"/>
    <w:basedOn w:val="Standaard"/>
    <w:qFormat/>
    <w:rsid w:val="00FE2507"/>
    <w:rPr>
      <w:b/>
      <w:sz w:val="26"/>
    </w:rPr>
  </w:style>
  <w:style w:type="paragraph" w:customStyle="1" w:styleId="Bijschriftkopjerapport">
    <w:name w:val="Bijschrift kopje rapport"/>
    <w:basedOn w:val="Standaard"/>
    <w:qFormat/>
    <w:rsid w:val="00FE2507"/>
    <w:rPr>
      <w:b/>
      <w:sz w:val="18"/>
    </w:rPr>
  </w:style>
  <w:style w:type="paragraph" w:customStyle="1" w:styleId="Bijschriftrapport">
    <w:name w:val="Bijschrift rapport"/>
    <w:basedOn w:val="Standaard"/>
    <w:qFormat/>
    <w:rsid w:val="00FE2507"/>
    <w:rPr>
      <w:sz w:val="18"/>
    </w:rPr>
  </w:style>
  <w:style w:type="paragraph" w:customStyle="1" w:styleId="Figuurkoprapport">
    <w:name w:val="Figuurkop rapport"/>
    <w:basedOn w:val="Standaard"/>
    <w:qFormat/>
    <w:rsid w:val="00FE2507"/>
    <w:pPr>
      <w:spacing w:before="560"/>
    </w:pPr>
    <w:rPr>
      <w:b/>
      <w:sz w:val="18"/>
    </w:rPr>
  </w:style>
  <w:style w:type="paragraph" w:customStyle="1" w:styleId="Voetnootrapport">
    <w:name w:val="Voetnoot rapport"/>
    <w:basedOn w:val="Standaard"/>
    <w:qFormat/>
    <w:rsid w:val="00FE2507"/>
    <w:pPr>
      <w:numPr>
        <w:numId w:val="20"/>
      </w:numPr>
      <w:spacing w:before="560" w:line="200" w:lineRule="atLeast"/>
    </w:pPr>
    <w:rPr>
      <w:sz w:val="17"/>
    </w:rPr>
  </w:style>
  <w:style w:type="paragraph" w:customStyle="1" w:styleId="Alineakopjerapport">
    <w:name w:val="Alineakopje rapport"/>
    <w:basedOn w:val="Standaard"/>
    <w:qFormat/>
    <w:rsid w:val="00FE2507"/>
    <w:pPr>
      <w:spacing w:before="280"/>
    </w:pPr>
    <w:rPr>
      <w:i/>
    </w:rPr>
  </w:style>
  <w:style w:type="paragraph" w:customStyle="1" w:styleId="TussenkopjerapportOndertiteltitelpagina">
    <w:name w:val="Tussenkopje rapport / Ondertitel titelpagina"/>
    <w:basedOn w:val="Standaard"/>
    <w:qFormat/>
    <w:rsid w:val="00FE2507"/>
    <w:pPr>
      <w:spacing w:before="280"/>
    </w:pPr>
    <w:rPr>
      <w:b/>
      <w:sz w:val="22"/>
    </w:rPr>
  </w:style>
  <w:style w:type="paragraph" w:customStyle="1" w:styleId="Opsommingbullet">
    <w:name w:val="Opsomming bullet"/>
    <w:basedOn w:val="Standaard"/>
    <w:qFormat/>
    <w:rsid w:val="002B5524"/>
    <w:pPr>
      <w:numPr>
        <w:numId w:val="26"/>
      </w:numPr>
    </w:pPr>
  </w:style>
  <w:style w:type="paragraph" w:customStyle="1" w:styleId="Opsommingcijfer">
    <w:name w:val="Opsomming cijfer"/>
    <w:basedOn w:val="Standaard"/>
    <w:qFormat/>
    <w:rsid w:val="00FE2507"/>
    <w:pPr>
      <w:numPr>
        <w:numId w:val="22"/>
      </w:numPr>
    </w:pPr>
  </w:style>
  <w:style w:type="paragraph" w:customStyle="1" w:styleId="Opsommingletter">
    <w:name w:val="Opsomming letter"/>
    <w:basedOn w:val="Standaard"/>
    <w:qFormat/>
    <w:rsid w:val="00FE2507"/>
    <w:pPr>
      <w:numPr>
        <w:numId w:val="23"/>
      </w:numPr>
    </w:pPr>
  </w:style>
  <w:style w:type="paragraph" w:styleId="Inhopg1">
    <w:name w:val="toc 1"/>
    <w:basedOn w:val="Standaard"/>
    <w:next w:val="Standaard"/>
    <w:autoRedefine/>
    <w:uiPriority w:val="39"/>
    <w:rsid w:val="003B3222"/>
    <w:pPr>
      <w:spacing w:before="280"/>
      <w:ind w:left="159" w:hanging="159"/>
    </w:pPr>
    <w:rPr>
      <w:b/>
      <w:sz w:val="22"/>
    </w:rPr>
  </w:style>
  <w:style w:type="paragraph" w:styleId="Inhopg2">
    <w:name w:val="toc 2"/>
    <w:basedOn w:val="Standaard"/>
    <w:next w:val="Standaard"/>
    <w:autoRedefine/>
    <w:uiPriority w:val="39"/>
    <w:rsid w:val="003B3222"/>
    <w:pPr>
      <w:ind w:left="301" w:hanging="301"/>
    </w:pPr>
  </w:style>
  <w:style w:type="paragraph" w:styleId="Inhopg3">
    <w:name w:val="toc 3"/>
    <w:basedOn w:val="Standaard"/>
    <w:next w:val="Standaard"/>
    <w:autoRedefine/>
    <w:uiPriority w:val="39"/>
    <w:rsid w:val="003B3222"/>
    <w:pPr>
      <w:ind w:left="442" w:hanging="442"/>
    </w:pPr>
  </w:style>
  <w:style w:type="paragraph" w:customStyle="1" w:styleId="DocumentnaamKopRapporttiteltitelpagina">
    <w:name w:val="Documentnaam / Kop / Rapporttitel titelpagina"/>
    <w:basedOn w:val="Standaard"/>
    <w:qFormat/>
    <w:rsid w:val="00FE2507"/>
    <w:pPr>
      <w:spacing w:line="560" w:lineRule="atLeast"/>
    </w:pPr>
    <w:rPr>
      <w:b/>
      <w:sz w:val="42"/>
    </w:rPr>
  </w:style>
  <w:style w:type="paragraph" w:customStyle="1" w:styleId="AdresRetouradresNaamgemeenteDatumKenmerkPaginaAfzenderentitelVersieendatum">
    <w:name w:val="Adres / Retouradres / Naam gemeente / Datum / Kenmerk / Pagina / Afzender en titel / Versie en datum"/>
    <w:basedOn w:val="Standaard"/>
    <w:qFormat/>
    <w:rsid w:val="00FE2507"/>
    <w:pPr>
      <w:spacing w:line="240" w:lineRule="atLeast"/>
    </w:pPr>
    <w:rPr>
      <w:sz w:val="17"/>
    </w:rPr>
  </w:style>
  <w:style w:type="paragraph" w:customStyle="1" w:styleId="KopjesdatumKenmerketcRouteVerwijzing">
    <w:name w:val="Kopjes datum / Kenmerk etc. / Route / Verwijzing"/>
    <w:basedOn w:val="Standaard"/>
    <w:qFormat/>
    <w:rsid w:val="00FE2507"/>
    <w:rPr>
      <w:sz w:val="17"/>
    </w:rPr>
  </w:style>
  <w:style w:type="paragraph" w:customStyle="1" w:styleId="Tabelkolomkopjes">
    <w:name w:val="Tabelkolomkopjes"/>
    <w:basedOn w:val="Standaard"/>
    <w:qFormat/>
    <w:rsid w:val="00FE2507"/>
    <w:pPr>
      <w:jc w:val="right"/>
    </w:pPr>
    <w:rPr>
      <w:b/>
      <w:sz w:val="18"/>
    </w:rPr>
  </w:style>
  <w:style w:type="paragraph" w:customStyle="1" w:styleId="TabeltekstRegular">
    <w:name w:val="Tabeltekst Regular"/>
    <w:basedOn w:val="Standaard"/>
    <w:qFormat/>
    <w:rsid w:val="00FE2507"/>
    <w:pPr>
      <w:jc w:val="right"/>
    </w:pPr>
    <w:rPr>
      <w:sz w:val="18"/>
    </w:rPr>
  </w:style>
  <w:style w:type="paragraph" w:customStyle="1" w:styleId="TabeltekstmetBoldaccenten">
    <w:name w:val="Tabeltekst met Bold accenten"/>
    <w:basedOn w:val="Standaard"/>
    <w:qFormat/>
    <w:rsid w:val="00FE2507"/>
    <w:rPr>
      <w:b/>
      <w:sz w:val="18"/>
    </w:rPr>
  </w:style>
  <w:style w:type="table" w:styleId="Tabelraster">
    <w:name w:val="Table Grid"/>
    <w:basedOn w:val="Standaardtabel"/>
    <w:rsid w:val="00071A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semiHidden/>
    <w:unhideWhenUsed/>
    <w:qFormat/>
    <w:rsid w:val="004654F0"/>
    <w:pPr>
      <w:keepLines/>
      <w:numPr>
        <w:numId w:val="0"/>
      </w:numPr>
      <w:spacing w:before="480" w:after="0" w:line="276" w:lineRule="auto"/>
      <w:outlineLvl w:val="9"/>
    </w:pPr>
    <w:rPr>
      <w:rFonts w:asciiTheme="majorHAnsi" w:eastAsiaTheme="majorEastAsia" w:hAnsiTheme="majorHAnsi" w:cstheme="majorBidi"/>
      <w:color w:val="707070" w:themeColor="accent1" w:themeShade="BF"/>
      <w:sz w:val="28"/>
      <w:szCs w:val="28"/>
    </w:rPr>
  </w:style>
  <w:style w:type="character" w:styleId="Hyperlink">
    <w:name w:val="Hyperlink"/>
    <w:basedOn w:val="Standaardalinea-lettertype"/>
    <w:uiPriority w:val="99"/>
    <w:unhideWhenUsed/>
    <w:rsid w:val="004654F0"/>
    <w:rPr>
      <w:color w:val="0000FF" w:themeColor="hyperlink"/>
      <w:u w:val="single"/>
    </w:rPr>
  </w:style>
  <w:style w:type="paragraph" w:customStyle="1" w:styleId="Paragraafbijlage">
    <w:name w:val="Paragraaf bijlage"/>
    <w:basedOn w:val="Standaard"/>
    <w:next w:val="Standaard"/>
    <w:rsid w:val="00CF1532"/>
    <w:pPr>
      <w:numPr>
        <w:numId w:val="30"/>
      </w:numPr>
      <w:ind w:left="227" w:hanging="227"/>
    </w:pPr>
    <w:rPr>
      <w:b/>
      <w:iCs/>
      <w:sz w:val="26"/>
      <w:szCs w:val="20"/>
    </w:rPr>
  </w:style>
  <w:style w:type="paragraph" w:styleId="Koptekst">
    <w:name w:val="header"/>
    <w:basedOn w:val="Standaard"/>
    <w:link w:val="KoptekstChar"/>
    <w:rsid w:val="000F6DF2"/>
    <w:pPr>
      <w:tabs>
        <w:tab w:val="center" w:pos="4513"/>
        <w:tab w:val="right" w:pos="9026"/>
      </w:tabs>
      <w:spacing w:line="240" w:lineRule="auto"/>
    </w:pPr>
  </w:style>
  <w:style w:type="character" w:customStyle="1" w:styleId="KoptekstChar">
    <w:name w:val="Koptekst Char"/>
    <w:basedOn w:val="Standaardalinea-lettertype"/>
    <w:link w:val="Koptekst"/>
    <w:rsid w:val="000F6DF2"/>
  </w:style>
  <w:style w:type="paragraph" w:styleId="Voettekst">
    <w:name w:val="footer"/>
    <w:basedOn w:val="Standaard"/>
    <w:link w:val="VoettekstChar"/>
    <w:uiPriority w:val="99"/>
    <w:qFormat/>
    <w:rsid w:val="000F6DF2"/>
    <w:pPr>
      <w:tabs>
        <w:tab w:val="center" w:pos="4513"/>
        <w:tab w:val="right" w:pos="9026"/>
      </w:tabs>
      <w:spacing w:line="240" w:lineRule="auto"/>
    </w:pPr>
  </w:style>
  <w:style w:type="character" w:customStyle="1" w:styleId="VoettekstChar">
    <w:name w:val="Voettekst Char"/>
    <w:basedOn w:val="Standaardalinea-lettertype"/>
    <w:link w:val="Voettekst"/>
    <w:uiPriority w:val="99"/>
    <w:rsid w:val="000F6DF2"/>
  </w:style>
  <w:style w:type="character" w:styleId="Tekstvantijdelijkeaanduiding">
    <w:name w:val="Placeholder Text"/>
    <w:basedOn w:val="Standaardalinea-lettertype"/>
    <w:uiPriority w:val="99"/>
    <w:semiHidden/>
    <w:rsid w:val="000F6DF2"/>
    <w:rPr>
      <w:color w:val="808080"/>
    </w:rPr>
  </w:style>
  <w:style w:type="paragraph" w:styleId="Ballontekst">
    <w:name w:val="Balloon Text"/>
    <w:basedOn w:val="Standaard"/>
    <w:link w:val="BallontekstChar"/>
    <w:rsid w:val="000F6DF2"/>
    <w:pPr>
      <w:spacing w:line="240" w:lineRule="auto"/>
    </w:pPr>
    <w:rPr>
      <w:rFonts w:ascii="Tahoma" w:hAnsi="Tahoma" w:cs="Tahoma"/>
      <w:sz w:val="16"/>
      <w:szCs w:val="16"/>
    </w:rPr>
  </w:style>
  <w:style w:type="character" w:customStyle="1" w:styleId="BallontekstChar">
    <w:name w:val="Ballontekst Char"/>
    <w:basedOn w:val="Standaardalinea-lettertype"/>
    <w:link w:val="Ballontekst"/>
    <w:rsid w:val="000F6DF2"/>
    <w:rPr>
      <w:rFonts w:ascii="Tahoma" w:hAnsi="Tahoma" w:cs="Tahoma"/>
      <w:sz w:val="16"/>
      <w:szCs w:val="16"/>
    </w:rPr>
  </w:style>
  <w:style w:type="paragraph" w:styleId="Bijschrift">
    <w:name w:val="caption"/>
    <w:basedOn w:val="Standaard"/>
    <w:next w:val="Standaard"/>
    <w:unhideWhenUsed/>
    <w:qFormat/>
    <w:rsid w:val="00E60A1F"/>
    <w:pPr>
      <w:spacing w:line="240" w:lineRule="auto"/>
    </w:pPr>
    <w:rPr>
      <w:iCs/>
      <w:sz w:val="18"/>
      <w:szCs w:val="18"/>
    </w:rPr>
  </w:style>
  <w:style w:type="paragraph" w:customStyle="1" w:styleId="Ondertitelrapport">
    <w:name w:val="Ondertitel rapport"/>
    <w:basedOn w:val="Standaard"/>
    <w:qFormat/>
    <w:rsid w:val="00D423C2"/>
    <w:pPr>
      <w:framePr w:hSpace="142" w:wrap="around" w:vAnchor="page" w:hAnchor="text" w:y="3857"/>
      <w:spacing w:line="240" w:lineRule="auto"/>
      <w:suppressOverlap/>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oppen021\OneDrive%20-%20Gemeente%20Amsterdam\Documenten\Sjablonen\Gemeente%20Amsterdam\Rap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B5A8C633DD478FAF53439635F299F2"/>
        <w:category>
          <w:name w:val="Algemeen"/>
          <w:gallery w:val="placeholder"/>
        </w:category>
        <w:types>
          <w:type w:val="bbPlcHdr"/>
        </w:types>
        <w:behaviors>
          <w:behavior w:val="content"/>
        </w:behaviors>
        <w:guid w:val="{ED2388B7-3CC0-4A02-887C-5A401C6697AC}"/>
      </w:docPartPr>
      <w:docPartBody>
        <w:p w:rsidR="00C12262" w:rsidRDefault="00C12262">
          <w:pPr>
            <w:pStyle w:val="93B5A8C633DD478FAF53439635F299F2"/>
          </w:pPr>
          <w:r w:rsidRPr="00162786">
            <w:rPr>
              <w:rStyle w:val="Tekstvantijdelijkeaanduiding"/>
            </w:rPr>
            <w: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506"/>
    <w:rsid w:val="00200534"/>
    <w:rsid w:val="002242C4"/>
    <w:rsid w:val="003123ED"/>
    <w:rsid w:val="00321D06"/>
    <w:rsid w:val="00593BB9"/>
    <w:rsid w:val="005C5322"/>
    <w:rsid w:val="00607908"/>
    <w:rsid w:val="00943B15"/>
    <w:rsid w:val="00A119F4"/>
    <w:rsid w:val="00AE27F6"/>
    <w:rsid w:val="00AF2FA3"/>
    <w:rsid w:val="00B8011A"/>
    <w:rsid w:val="00BA4436"/>
    <w:rsid w:val="00C12262"/>
    <w:rsid w:val="00C60506"/>
    <w:rsid w:val="00CA612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Pr>
      <w:color w:val="808080"/>
    </w:rPr>
  </w:style>
  <w:style w:type="paragraph" w:customStyle="1" w:styleId="93B5A8C633DD478FAF53439635F299F2">
    <w:name w:val="93B5A8C633DD478FAF53439635F299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Gemeente Amsterdam grijs">
      <a:dk1>
        <a:sysClr val="windowText" lastClr="000000"/>
      </a:dk1>
      <a:lt1>
        <a:sysClr val="window" lastClr="FFFFFF"/>
      </a:lt1>
      <a:dk2>
        <a:srgbClr val="1F497D"/>
      </a:dk2>
      <a:lt2>
        <a:srgbClr val="EEECE1"/>
      </a:lt2>
      <a:accent1>
        <a:srgbClr val="969696"/>
      </a:accent1>
      <a:accent2>
        <a:srgbClr val="C4C4C4"/>
      </a:accent2>
      <a:accent3>
        <a:srgbClr val="EC0000"/>
      </a:accent3>
      <a:accent4>
        <a:srgbClr val="686868"/>
      </a:accent4>
      <a:accent5>
        <a:srgbClr val="EFEFEE"/>
      </a:accent5>
      <a:accent6>
        <a:srgbClr val="C4C4C4"/>
      </a:accent6>
      <a:hlink>
        <a:srgbClr val="0000FF"/>
      </a:hlink>
      <a:folHlink>
        <a:srgbClr val="800080"/>
      </a:folHlink>
    </a:clrScheme>
    <a:fontScheme name="Gemeente Amsterdam">
      <a:majorFont>
        <a:latin typeface="Corbel"/>
        <a:ea typeface=""/>
        <a:cs typeface=""/>
      </a:majorFont>
      <a:minorFont>
        <a:latin typeface="Corbel"/>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2025-02-03</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3aabd27-6b78-4ee8-bb3d-cbe5a9091f5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1F727870494F2E48BE1F27D94DE51EA8" ma:contentTypeVersion="12" ma:contentTypeDescription="Create a new document." ma:contentTypeScope="" ma:versionID="709117b1fa235c304b2564fdd345552d">
  <xsd:schema xmlns:xsd="http://www.w3.org/2001/XMLSchema" xmlns:xs="http://www.w3.org/2001/XMLSchema" xmlns:p="http://schemas.microsoft.com/office/2006/metadata/properties" xmlns:ns3="6b425917-1558-42d7-a9de-68fa76813bb4" xmlns:ns4="43aabd27-6b78-4ee8-bb3d-cbe5a9091f5f" targetNamespace="http://schemas.microsoft.com/office/2006/metadata/properties" ma:root="true" ma:fieldsID="9948a17466a4213a91e0b7f74bfc45ee" ns3:_="" ns4:_="">
    <xsd:import namespace="6b425917-1558-42d7-a9de-68fa76813bb4"/>
    <xsd:import namespace="43aabd27-6b78-4ee8-bb3d-cbe5a9091f5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425917-1558-42d7-a9de-68fa76813bb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aabd27-6b78-4ee8-bb3d-cbe5a9091f5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AC5C672-6121-48F9-953D-1CE126083655}">
  <ds:schemaRefs>
    <ds:schemaRef ds:uri="http://schemas.microsoft.com/sharepoint/v3/contenttype/forms"/>
  </ds:schemaRefs>
</ds:datastoreItem>
</file>

<file path=customXml/itemProps3.xml><?xml version="1.0" encoding="utf-8"?>
<ds:datastoreItem xmlns:ds="http://schemas.openxmlformats.org/officeDocument/2006/customXml" ds:itemID="{D1921E33-F7B2-4C12-BC4F-82FEB11D6CBD}">
  <ds:schemaRefs>
    <ds:schemaRef ds:uri="http://www.w3.org/XML/1998/namespace"/>
    <ds:schemaRef ds:uri="6b425917-1558-42d7-a9de-68fa76813bb4"/>
    <ds:schemaRef ds:uri="http://purl.org/dc/dcmitype/"/>
    <ds:schemaRef ds:uri="http://purl.org/dc/terms/"/>
    <ds:schemaRef ds:uri="http://purl.org/dc/elements/1.1/"/>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43aabd27-6b78-4ee8-bb3d-cbe5a9091f5f"/>
  </ds:schemaRefs>
</ds:datastoreItem>
</file>

<file path=customXml/itemProps4.xml><?xml version="1.0" encoding="utf-8"?>
<ds:datastoreItem xmlns:ds="http://schemas.openxmlformats.org/officeDocument/2006/customXml" ds:itemID="{ABA6585F-7EF0-4237-B9F3-1B41B401C8DE}">
  <ds:schemaRefs>
    <ds:schemaRef ds:uri="http://schemas.openxmlformats.org/officeDocument/2006/bibliography"/>
  </ds:schemaRefs>
</ds:datastoreItem>
</file>

<file path=customXml/itemProps5.xml><?xml version="1.0" encoding="utf-8"?>
<ds:datastoreItem xmlns:ds="http://schemas.openxmlformats.org/officeDocument/2006/customXml" ds:itemID="{7FB7BF43-3642-429A-97DB-6452B7A169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425917-1558-42d7-a9de-68fa76813bb4"/>
    <ds:schemaRef ds:uri="43aabd27-6b78-4ee8-bb3d-cbe5a9091f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Rapport.dotx</Template>
  <TotalTime>325</TotalTime>
  <Pages>5</Pages>
  <Words>308</Words>
  <Characters>1697</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Afvalwijzer</vt:lpstr>
    </vt:vector>
  </TitlesOfParts>
  <Company>Gemeente Amsterdam</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dc:title>
  <dc:creator>Koppen, Paul</dc:creator>
  <cp:lastModifiedBy>Koppen, Paul</cp:lastModifiedBy>
  <cp:revision>29</cp:revision>
  <cp:lastPrinted>2025-02-03T14:58:00Z</cp:lastPrinted>
  <dcterms:created xsi:type="dcterms:W3CDTF">2025-02-01T19:28:00Z</dcterms:created>
  <dcterms:modified xsi:type="dcterms:W3CDTF">2026-01-05T10:40:00Z</dcterms:modified>
  <cp:contentStatus>Versie 20250203</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0x0101001F727870494F2E48BE1F27D94DE51EA8</vt:lpwstr>
  </property>
</Properties>
</file>